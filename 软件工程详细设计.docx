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15" w:leftChars="-150"/>
        <w:jc w:val="center"/>
        <w:rPr>
          <w:rFonts w:hint="eastAsia" w:eastAsia="黑体"/>
          <w:sz w:val="52"/>
        </w:rPr>
      </w:pPr>
      <w:r>
        <w:drawing>
          <wp:inline distT="0" distB="0" distL="0" distR="0">
            <wp:extent cx="3724275" cy="1085850"/>
            <wp:effectExtent l="0" t="0" r="0" b="11430"/>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
                    <pic:cNvPicPr>
                      <a:picLocks noChangeAspect="1" noChangeArrowheads="1"/>
                    </pic:cNvPicPr>
                  </pic:nvPicPr>
                  <pic:blipFill>
                    <a:blip r:embed="rId6"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a:xfrm>
                      <a:off x="0" y="0"/>
                      <a:ext cx="3724275" cy="1085850"/>
                    </a:xfrm>
                    <a:prstGeom prst="rect">
                      <a:avLst/>
                    </a:prstGeom>
                    <a:noFill/>
                    <a:ln>
                      <a:noFill/>
                    </a:ln>
                  </pic:spPr>
                </pic:pic>
              </a:graphicData>
            </a:graphic>
          </wp:inline>
        </w:drawing>
      </w:r>
    </w:p>
    <w:p>
      <w:pPr>
        <w:spacing w:line="360" w:lineRule="auto"/>
        <w:ind w:firstLine="3614" w:firstLineChars="500"/>
        <w:rPr>
          <w:rFonts w:eastAsia="黑体"/>
          <w:b/>
          <w:color w:val="000000"/>
          <w:sz w:val="28"/>
          <w:szCs w:val="24"/>
        </w:rPr>
      </w:pPr>
      <w:r>
        <w:rPr>
          <w:rFonts w:hint="eastAsia" w:eastAsia="黑体"/>
          <w:b/>
          <w:sz w:val="72"/>
          <w:szCs w:val="28"/>
        </w:rPr>
        <w:t>悠食</w:t>
      </w:r>
    </w:p>
    <w:p>
      <w:pPr>
        <w:spacing w:line="360" w:lineRule="auto"/>
        <w:ind w:left="-105" w:leftChars="-50"/>
        <w:jc w:val="center"/>
        <w:rPr>
          <w:rFonts w:hint="eastAsia"/>
          <w:sz w:val="52"/>
        </w:rPr>
      </w:pPr>
      <w:r>
        <w:drawing>
          <wp:inline distT="0" distB="0" distL="0" distR="0">
            <wp:extent cx="1390650" cy="1390650"/>
            <wp:effectExtent l="3810" t="381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90650" cy="139065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pPr>
        <w:ind w:firstLine="3373" w:firstLineChars="700"/>
        <w:rPr>
          <w:rFonts w:eastAsia="黑体"/>
          <w:b/>
          <w:color w:val="auto"/>
          <w:sz w:val="48"/>
          <w:szCs w:val="36"/>
        </w:rPr>
      </w:pPr>
      <w:r>
        <w:rPr>
          <w:rFonts w:hint="eastAsia" w:eastAsia="黑体"/>
          <w:b/>
          <w:color w:val="auto"/>
          <w:sz w:val="48"/>
          <w:szCs w:val="36"/>
          <w:lang w:val="en-US" w:eastAsia="zh-CN"/>
        </w:rPr>
        <w:t>详细</w:t>
      </w:r>
      <w:r>
        <w:rPr>
          <w:rFonts w:hint="eastAsia" w:eastAsia="黑体"/>
          <w:b/>
          <w:color w:val="auto"/>
          <w:sz w:val="48"/>
          <w:szCs w:val="36"/>
        </w:rPr>
        <w:t>设计</w:t>
      </w:r>
    </w:p>
    <w:p>
      <w:pPr>
        <w:ind w:firstLine="2249" w:firstLineChars="700"/>
        <w:rPr>
          <w:b/>
          <w:bCs/>
          <w:sz w:val="32"/>
          <w:u w:val="thick"/>
        </w:rPr>
      </w:pPr>
      <w:r>
        <w:rPr>
          <w:rFonts w:hint="eastAsia"/>
          <w:b/>
          <w:bCs/>
          <w:sz w:val="32"/>
        </w:rPr>
        <w:t xml:space="preserve">团队名称  </w:t>
      </w:r>
      <w:r>
        <w:rPr>
          <w:rFonts w:hint="eastAsia"/>
          <w:b/>
          <w:bCs/>
          <w:sz w:val="32"/>
          <w:u w:val="thick"/>
        </w:rPr>
        <w:t>瀚海开发小组</w:t>
      </w:r>
    </w:p>
    <w:p>
      <w:pPr>
        <w:ind w:firstLine="3855" w:firstLineChars="1200"/>
        <w:rPr>
          <w:b/>
          <w:bCs/>
          <w:sz w:val="32"/>
        </w:rPr>
      </w:pPr>
      <w:r>
        <w:rPr>
          <w:b/>
          <w:bCs/>
          <w:sz w:val="32"/>
        </w:rPr>
        <w:drawing>
          <wp:inline distT="0" distB="0" distL="0" distR="0">
            <wp:extent cx="991870" cy="1120140"/>
            <wp:effectExtent l="0" t="0" r="1397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rcRect l="37598" t="33815" r="35396" b="35698"/>
                    <a:stretch>
                      <a:fillRect/>
                    </a:stretch>
                  </pic:blipFill>
                  <pic:spPr>
                    <a:xfrm>
                      <a:off x="0" y="0"/>
                      <a:ext cx="996876" cy="1125398"/>
                    </a:xfrm>
                    <a:prstGeom prst="rect">
                      <a:avLst/>
                    </a:prstGeom>
                  </pic:spPr>
                </pic:pic>
              </a:graphicData>
            </a:graphic>
          </wp:inline>
        </w:drawing>
      </w:r>
    </w:p>
    <w:p>
      <w:pPr>
        <w:ind w:firstLine="3855" w:firstLineChars="1200"/>
        <w:rPr>
          <w:rFonts w:hint="eastAsia"/>
          <w:b/>
          <w:bCs/>
          <w:sz w:val="32"/>
        </w:rPr>
      </w:pPr>
      <w:r>
        <w:rPr>
          <w:rFonts w:hint="eastAsia"/>
          <w:b/>
          <w:bCs/>
          <w:sz w:val="32"/>
        </w:rPr>
        <w:t>团队LOGO</w:t>
      </w:r>
    </w:p>
    <w:p>
      <w:pPr>
        <w:spacing w:line="360" w:lineRule="auto"/>
        <w:ind w:firstLine="2390" w:firstLineChars="744"/>
        <w:rPr>
          <w:b/>
          <w:bCs/>
          <w:sz w:val="32"/>
          <w:u w:val="thick"/>
        </w:rPr>
      </w:pPr>
      <w:r>
        <w:rPr>
          <w:b/>
          <w:bCs/>
          <w:sz w:val="32"/>
        </w:rPr>
        <w:t xml:space="preserve">姓    名 </w:t>
      </w:r>
      <w:r>
        <w:rPr>
          <w:b/>
          <w:bCs/>
          <w:sz w:val="32"/>
          <w:u w:val="thick"/>
        </w:rPr>
        <w:t xml:space="preserve">   </w:t>
      </w:r>
      <w:r>
        <w:rPr>
          <w:rFonts w:hint="eastAsia"/>
          <w:b/>
          <w:bCs/>
          <w:sz w:val="32"/>
          <w:u w:val="thick"/>
        </w:rPr>
        <w:t>覃海旭</w:t>
      </w:r>
      <w:r>
        <w:rPr>
          <w:b/>
          <w:bCs/>
          <w:sz w:val="32"/>
          <w:u w:val="thick"/>
        </w:rPr>
        <w:t xml:space="preserve"> </w:t>
      </w:r>
      <w:r>
        <w:rPr>
          <w:rFonts w:hint="eastAsia"/>
          <w:b/>
          <w:bCs/>
          <w:sz w:val="32"/>
          <w:u w:val="thick"/>
        </w:rPr>
        <w:t>肖瀚驰</w:t>
      </w:r>
      <w:r>
        <w:rPr>
          <w:b/>
          <w:bCs/>
          <w:sz w:val="32"/>
          <w:u w:val="thick"/>
        </w:rPr>
        <w:t xml:space="preserve">     </w:t>
      </w:r>
    </w:p>
    <w:p>
      <w:pPr>
        <w:spacing w:line="360" w:lineRule="auto"/>
        <w:ind w:firstLine="2393" w:firstLineChars="745"/>
        <w:rPr>
          <w:b/>
          <w:bCs/>
          <w:sz w:val="32"/>
          <w:u w:val="thick"/>
        </w:rPr>
      </w:pPr>
      <w:r>
        <w:rPr>
          <w:b/>
          <w:bCs/>
          <w:sz w:val="32"/>
        </w:rPr>
        <w:t xml:space="preserve">学    院 </w:t>
      </w:r>
      <w:r>
        <w:rPr>
          <w:b/>
          <w:bCs/>
          <w:sz w:val="32"/>
          <w:u w:val="thick"/>
        </w:rPr>
        <w:t xml:space="preserve">   </w:t>
      </w:r>
      <w:r>
        <w:rPr>
          <w:rFonts w:hint="eastAsia"/>
          <w:b/>
          <w:bCs/>
          <w:sz w:val="32"/>
          <w:u w:val="thick"/>
        </w:rPr>
        <w:t xml:space="preserve">人工智能学院 </w:t>
      </w:r>
      <w:r>
        <w:rPr>
          <w:b/>
          <w:bCs/>
          <w:sz w:val="32"/>
          <w:u w:val="thick"/>
        </w:rPr>
        <w:t xml:space="preserve"> </w:t>
      </w:r>
    </w:p>
    <w:p>
      <w:pPr>
        <w:spacing w:line="360" w:lineRule="auto"/>
        <w:ind w:firstLine="2393" w:firstLineChars="745"/>
        <w:rPr>
          <w:b/>
          <w:bCs/>
          <w:sz w:val="32"/>
        </w:rPr>
      </w:pPr>
      <w:r>
        <w:rPr>
          <w:b/>
          <w:bCs/>
          <w:sz w:val="32"/>
        </w:rPr>
        <w:t xml:space="preserve">班    级 </w:t>
      </w:r>
      <w:r>
        <w:rPr>
          <w:b/>
          <w:bCs/>
          <w:sz w:val="32"/>
          <w:u w:val="thick"/>
        </w:rPr>
        <w:t xml:space="preserve">    </w:t>
      </w:r>
      <w:r>
        <w:rPr>
          <w:rFonts w:hint="eastAsia"/>
          <w:b/>
          <w:bCs/>
          <w:sz w:val="32"/>
          <w:u w:val="thick"/>
        </w:rPr>
        <w:t>2020219108</w:t>
      </w:r>
      <w:r>
        <w:rPr>
          <w:b/>
          <w:bCs/>
          <w:sz w:val="32"/>
          <w:u w:val="thick"/>
        </w:rPr>
        <w:t xml:space="preserve">   </w:t>
      </w:r>
    </w:p>
    <w:p>
      <w:pPr>
        <w:spacing w:line="360" w:lineRule="auto"/>
        <w:ind w:firstLine="2393" w:firstLineChars="745"/>
        <w:rPr>
          <w:b/>
          <w:bCs/>
          <w:sz w:val="32"/>
          <w:u w:val="single"/>
        </w:rPr>
      </w:pPr>
      <w:r>
        <w:rPr>
          <w:b/>
          <w:bCs/>
          <w:sz w:val="32"/>
        </w:rPr>
        <w:t xml:space="preserve">学    号 </w:t>
      </w:r>
      <w:r>
        <w:rPr>
          <w:b/>
          <w:bCs/>
          <w:sz w:val="32"/>
          <w:u w:val="thick"/>
        </w:rPr>
        <w:t xml:space="preserve"> </w:t>
      </w:r>
      <w:r>
        <w:rPr>
          <w:rFonts w:hint="eastAsia"/>
          <w:b/>
          <w:bCs/>
          <w:sz w:val="32"/>
          <w:u w:val="thick"/>
        </w:rPr>
        <w:t>2020212302</w:t>
      </w:r>
      <w:r>
        <w:rPr>
          <w:b/>
          <w:bCs/>
          <w:sz w:val="32"/>
          <w:u w:val="thick"/>
        </w:rPr>
        <w:t xml:space="preserve">  </w:t>
      </w:r>
      <w:r>
        <w:rPr>
          <w:rFonts w:hint="eastAsia"/>
          <w:b/>
          <w:bCs/>
          <w:sz w:val="32"/>
          <w:u w:val="thick"/>
        </w:rPr>
        <w:t>2020212304</w:t>
      </w:r>
      <w:r>
        <w:rPr>
          <w:b/>
          <w:bCs/>
          <w:sz w:val="32"/>
          <w:u w:val="thick"/>
        </w:rPr>
        <w:t xml:space="preserve">   </w:t>
      </w:r>
    </w:p>
    <w:p>
      <w:pPr>
        <w:ind w:firstLine="643"/>
        <w:jc w:val="center"/>
        <w:rPr>
          <w:b/>
          <w:bCs/>
          <w:sz w:val="32"/>
        </w:rPr>
      </w:pPr>
      <w:r>
        <w:rPr>
          <w:b/>
          <w:bCs/>
          <w:sz w:val="32"/>
        </w:rPr>
        <w:t>20</w:t>
      </w:r>
      <w:r>
        <w:rPr>
          <w:rFonts w:hint="eastAsia"/>
          <w:b/>
          <w:bCs/>
          <w:sz w:val="32"/>
        </w:rPr>
        <w:t>22</w:t>
      </w:r>
      <w:r>
        <w:rPr>
          <w:b/>
          <w:bCs/>
          <w:sz w:val="32"/>
        </w:rPr>
        <w:t>年</w:t>
      </w:r>
      <w:r>
        <w:rPr>
          <w:b/>
          <w:sz w:val="32"/>
        </w:rPr>
        <w:t xml:space="preserve"> </w:t>
      </w:r>
      <w:r>
        <w:rPr>
          <w:rFonts w:hint="eastAsia"/>
          <w:b/>
          <w:sz w:val="32"/>
          <w:lang w:val="en-US" w:eastAsia="zh-CN"/>
        </w:rPr>
        <w:t>6</w:t>
      </w:r>
      <w:r>
        <w:rPr>
          <w:b/>
          <w:bCs/>
          <w:sz w:val="32"/>
        </w:rPr>
        <w:t xml:space="preserve"> 月</w:t>
      </w:r>
    </w:p>
    <w:p>
      <w:pPr>
        <w:pStyle w:val="2"/>
        <w:rPr>
          <w:sz w:val="28"/>
        </w:rPr>
        <w:sectPr>
          <w:pgSz w:w="11906" w:h="16838"/>
          <w:pgMar w:top="1440" w:right="1800" w:bottom="1440" w:left="1800" w:header="851" w:footer="992" w:gutter="0"/>
          <w:cols w:space="425" w:num="1"/>
          <w:docGrid w:type="lines" w:linePitch="312" w:charSpace="0"/>
        </w:sectPr>
      </w:pPr>
    </w:p>
    <w:p>
      <w:pPr>
        <w:pStyle w:val="2"/>
        <w:spacing w:line="360" w:lineRule="auto"/>
      </w:pPr>
      <w:r>
        <w:rPr>
          <w:sz w:val="28"/>
        </w:rPr>
        <w:t>1</w:t>
      </w:r>
      <w:r>
        <w:rPr>
          <w:rFonts w:hint="eastAsia"/>
          <w:sz w:val="28"/>
        </w:rPr>
        <w:t>、系统概述</w:t>
      </w:r>
    </w:p>
    <w:p>
      <w:pPr>
        <w:spacing w:line="360" w:lineRule="auto"/>
        <w:rPr>
          <w:rFonts w:hint="eastAsia"/>
          <w:b/>
          <w:sz w:val="22"/>
        </w:rPr>
      </w:pPr>
      <w:r>
        <w:rPr>
          <w:rFonts w:hint="eastAsia"/>
          <w:b/>
          <w:sz w:val="22"/>
        </w:rPr>
        <w:t>1.1、系统简介</w:t>
      </w:r>
    </w:p>
    <w:p>
      <w:pPr>
        <w:spacing w:line="360" w:lineRule="auto"/>
        <w:ind w:left="0" w:firstLineChars="200"/>
        <w:rPr>
          <w:sz w:val="21"/>
        </w:rPr>
      </w:pPr>
      <w:r>
        <w:rPr>
          <w:rFonts w:hint="eastAsia"/>
          <w:b w:val="0"/>
          <w:sz w:val="21"/>
        </w:rPr>
        <w:t>悠食是一款致力于在当前社会背景下为用户提供饮食健康管理的微信小程序，</w:t>
      </w:r>
      <w:r>
        <w:rPr>
          <w:rFonts w:ascii="宋体" w:hAnsi="宋体" w:eastAsia="宋体" w:cs="宋体"/>
          <w:b w:val="0"/>
          <w:i w:val="0"/>
          <w:strike w:val="0"/>
          <w:color w:val="000000"/>
          <w:sz w:val="21"/>
          <w:u w:val="none"/>
        </w:rPr>
        <w:t>是一个独立的项目且全部内容自含</w:t>
      </w:r>
      <w:r>
        <w:rPr>
          <w:rFonts w:ascii="宋体" w:hAnsi="宋体" w:eastAsia="宋体" w:cs="宋体"/>
          <w:b/>
          <w:i w:val="0"/>
          <w:strike w:val="0"/>
          <w:color w:val="000000"/>
          <w:sz w:val="21"/>
          <w:u w:val="none"/>
        </w:rPr>
        <w:t>。</w:t>
      </w:r>
    </w:p>
    <w:p>
      <w:pPr>
        <w:snapToGrid/>
        <w:spacing w:before="0" w:after="0" w:line="360" w:lineRule="auto"/>
        <w:ind w:firstLine="422" w:firstLineChars="200"/>
        <w:jc w:val="both"/>
      </w:pPr>
      <w:r>
        <w:rPr>
          <w:rFonts w:ascii="宋体" w:hAnsi="宋体" w:eastAsia="宋体" w:cs="宋体"/>
          <w:b/>
          <w:i w:val="0"/>
          <w:strike w:val="0"/>
          <w:color w:val="000000"/>
          <w:sz w:val="21"/>
          <w:u w:val="none"/>
        </w:rPr>
        <w:t>背景：</w:t>
      </w:r>
      <w:r>
        <w:rPr>
          <w:rFonts w:ascii="宋体" w:hAnsi="宋体" w:eastAsia="宋体" w:cs="宋体"/>
          <w:i w:val="0"/>
          <w:strike w:val="0"/>
          <w:color w:val="000000"/>
          <w:sz w:val="21"/>
          <w:u w:val="none"/>
        </w:rPr>
        <w:t>当代年轻人因为学习、生活和工作上的压力，缺乏运动，不注重饮食健康习惯，这种现象导致了严重的身体及心理健康问题。基于这种普遍的社会现象，我们决定制作一款基于微信小程序平台开发的饮食管理系统，旨在通过微信小程序这个日常使用频繁的平台来对用户的日常饮食进行管理并给出建议，从而改善用户的健康状态。</w:t>
      </w:r>
    </w:p>
    <w:p>
      <w:pPr>
        <w:snapToGrid/>
        <w:spacing w:before="0" w:after="0" w:line="360" w:lineRule="auto"/>
        <w:ind w:firstLine="442" w:firstLineChars="200"/>
        <w:jc w:val="both"/>
      </w:pPr>
      <w:r>
        <w:rPr>
          <w:rFonts w:ascii="宋体" w:hAnsi="宋体" w:eastAsia="宋体" w:cs="宋体"/>
          <w:b/>
          <w:i w:val="0"/>
          <w:strike w:val="0"/>
          <w:color w:val="000000"/>
          <w:sz w:val="22"/>
          <w:u w:val="none"/>
        </w:rPr>
        <w:t>应用目标：</w:t>
      </w:r>
    </w:p>
    <w:p>
      <w:pPr>
        <w:snapToGrid/>
        <w:spacing w:before="0" w:after="0" w:line="360" w:lineRule="auto"/>
        <w:ind w:left="756" w:hanging="336"/>
        <w:jc w:val="both"/>
      </w:pPr>
      <w:r>
        <w:rPr>
          <w:rFonts w:ascii="宋体" w:hAnsi="宋体" w:eastAsia="宋体" w:cs="宋体"/>
          <w:i w:val="0"/>
          <w:strike w:val="0"/>
          <w:color w:val="000000"/>
          <w:sz w:val="21"/>
          <w:u w:val="none"/>
        </w:rPr>
        <w:t>1. 通过用户的身体条件基本信息计算用户的基本代谢水平</w:t>
      </w:r>
    </w:p>
    <w:p>
      <w:pPr>
        <w:snapToGrid/>
        <w:spacing w:before="0" w:after="0" w:line="360" w:lineRule="auto"/>
        <w:ind w:left="756" w:hanging="336"/>
        <w:jc w:val="both"/>
      </w:pPr>
      <w:r>
        <w:rPr>
          <w:rFonts w:ascii="宋体" w:hAnsi="宋体" w:eastAsia="宋体" w:cs="宋体"/>
          <w:i w:val="0"/>
          <w:strike w:val="0"/>
          <w:color w:val="000000"/>
          <w:sz w:val="21"/>
          <w:u w:val="none"/>
        </w:rPr>
        <w:t>2. 通过用户的日常饮食来计算热量摄入</w:t>
      </w:r>
    </w:p>
    <w:p>
      <w:pPr>
        <w:snapToGrid/>
        <w:spacing w:before="0" w:after="0" w:line="360" w:lineRule="auto"/>
        <w:ind w:left="756" w:hanging="336"/>
        <w:jc w:val="both"/>
      </w:pPr>
      <w:r>
        <w:rPr>
          <w:rFonts w:ascii="宋体" w:hAnsi="宋体" w:eastAsia="宋体" w:cs="宋体"/>
          <w:i w:val="0"/>
          <w:strike w:val="0"/>
          <w:color w:val="000000"/>
          <w:sz w:val="21"/>
          <w:u w:val="none"/>
        </w:rPr>
        <w:t>3. 将用户的日常饮食摄入与用户的基础代谢水平相结合，并进行分析比较，以对用户的日常饮食与运动习惯做出建议</w:t>
      </w:r>
    </w:p>
    <w:p>
      <w:pPr>
        <w:spacing w:line="360" w:lineRule="auto"/>
        <w:rPr>
          <w:b/>
          <w:sz w:val="22"/>
        </w:rPr>
      </w:pPr>
    </w:p>
    <w:p>
      <w:pPr>
        <w:spacing w:line="360" w:lineRule="auto"/>
        <w:rPr>
          <w:b/>
        </w:rPr>
      </w:pPr>
      <w:r>
        <w:rPr>
          <w:rFonts w:hint="eastAsia"/>
          <w:b/>
        </w:rPr>
        <w:t xml:space="preserve">1.2、术语表  </w:t>
      </w:r>
    </w:p>
    <w:p>
      <w:pPr>
        <w:spacing w:line="360" w:lineRule="auto"/>
        <w:ind w:firstLine="420"/>
      </w:pPr>
      <w:r>
        <w:rPr>
          <w:rFonts w:hint="eastAsia"/>
        </w:rPr>
        <w:t>定义系统或产品中涉及的重要术语，为读者在阅读文档时提供必要的参考信息。</w:t>
      </w:r>
    </w:p>
    <w:tbl>
      <w:tblPr>
        <w:tblStyle w:val="10"/>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2340"/>
        <w:gridCol w:w="5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E0E0E0"/>
          </w:tcPr>
          <w:p>
            <w:pPr>
              <w:spacing w:line="360" w:lineRule="auto"/>
              <w:jc w:val="center"/>
              <w:rPr>
                <w:rFonts w:hint="eastAsia" w:ascii="华文楷体" w:hAnsi="华文楷体" w:eastAsia="楷体_GB2312"/>
                <w:b/>
                <w:bCs/>
              </w:rPr>
            </w:pPr>
            <w:r>
              <w:rPr>
                <w:rFonts w:hint="eastAsia" w:ascii="华文楷体" w:hAnsi="华文楷体" w:eastAsia="楷体_GB2312"/>
                <w:b/>
                <w:bCs/>
              </w:rPr>
              <w:t>序号</w:t>
            </w:r>
          </w:p>
        </w:tc>
        <w:tc>
          <w:tcPr>
            <w:tcW w:w="2340" w:type="dxa"/>
            <w:tcBorders>
              <w:top w:val="single" w:color="auto" w:sz="4" w:space="0"/>
              <w:left w:val="single" w:color="auto" w:sz="4" w:space="0"/>
              <w:bottom w:val="single" w:color="auto" w:sz="4" w:space="0"/>
              <w:right w:val="single" w:color="auto" w:sz="4" w:space="0"/>
            </w:tcBorders>
            <w:shd w:val="clear" w:color="auto" w:fill="E0E0E0"/>
          </w:tcPr>
          <w:p>
            <w:pPr>
              <w:spacing w:line="360" w:lineRule="auto"/>
              <w:jc w:val="center"/>
              <w:rPr>
                <w:rFonts w:hint="eastAsia" w:ascii="华文楷体" w:hAnsi="华文楷体" w:eastAsia="楷体_GB2312"/>
                <w:b/>
                <w:bCs/>
              </w:rPr>
            </w:pPr>
            <w:r>
              <w:rPr>
                <w:rFonts w:hint="eastAsia" w:ascii="华文楷体" w:hAnsi="华文楷体" w:eastAsia="楷体_GB2312"/>
                <w:b/>
                <w:bCs/>
              </w:rPr>
              <w:t>术语或缩略语</w:t>
            </w:r>
          </w:p>
        </w:tc>
        <w:tc>
          <w:tcPr>
            <w:tcW w:w="5269" w:type="dxa"/>
            <w:tcBorders>
              <w:top w:val="single" w:color="auto" w:sz="4" w:space="0"/>
              <w:left w:val="single" w:color="auto" w:sz="4" w:space="0"/>
              <w:bottom w:val="single" w:color="auto" w:sz="4" w:space="0"/>
              <w:right w:val="single" w:color="auto" w:sz="4" w:space="0"/>
            </w:tcBorders>
            <w:shd w:val="clear" w:color="auto" w:fill="E0E0E0"/>
          </w:tcPr>
          <w:p>
            <w:pPr>
              <w:spacing w:line="360" w:lineRule="auto"/>
              <w:ind w:firstLine="482"/>
              <w:jc w:val="center"/>
              <w:rPr>
                <w:rFonts w:hint="eastAsia" w:ascii="华文楷体" w:hAnsi="华文楷体" w:eastAsia="楷体_GB2312"/>
                <w:b/>
                <w:bCs/>
              </w:rPr>
            </w:pPr>
            <w:r>
              <w:rPr>
                <w:rFonts w:hint="eastAsia" w:ascii="华文楷体" w:hAnsi="华文楷体" w:eastAsia="楷体_GB2312"/>
                <w:b/>
                <w:bCs/>
              </w:rPr>
              <w:t>说明性定义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color w:val="800000"/>
              </w:rPr>
            </w:pPr>
            <w:r>
              <w:rPr>
                <w:rFonts w:hint="eastAsia" w:ascii="宋体" w:hAnsi="宋体"/>
                <w:color w:val="800000"/>
              </w:rPr>
              <w:t>1</w:t>
            </w:r>
          </w:p>
        </w:tc>
        <w:tc>
          <w:tcPr>
            <w:tcW w:w="234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MET</w:t>
            </w:r>
          </w:p>
        </w:tc>
        <w:tc>
          <w:tcPr>
            <w:tcW w:w="5269" w:type="dxa"/>
            <w:tcBorders>
              <w:top w:val="single" w:color="auto" w:sz="4" w:space="0"/>
              <w:left w:val="single" w:color="auto" w:sz="4" w:space="0"/>
              <w:bottom w:val="single" w:color="auto" w:sz="4" w:space="0"/>
              <w:right w:val="single" w:color="auto" w:sz="4" w:space="0"/>
            </w:tcBorders>
          </w:tcPr>
          <w:p>
            <w:pPr>
              <w:spacing w:line="360" w:lineRule="auto"/>
              <w:rPr>
                <w:rFonts w:hint="eastAsia" w:ascii="宋体" w:hAnsi="宋体"/>
              </w:rPr>
            </w:pPr>
            <w:r>
              <w:rPr>
                <w:rFonts w:hint="default" w:ascii="Times New Roman" w:hAnsi="Times New Roman" w:eastAsia="'Consolas'" w:cs="Times New Roman"/>
                <w:b w:val="0"/>
                <w:i w:val="0"/>
                <w:strike w:val="0"/>
                <w:color w:val="333333"/>
                <w:sz w:val="18"/>
                <w:u w:val="none"/>
                <w:shd w:val="clear" w:color="auto" w:fill="FFFFFF"/>
              </w:rPr>
              <w:t>metabolism</w:t>
            </w:r>
            <w:r>
              <w:rPr>
                <w:rFonts w:hint="eastAsia" w:ascii="宋体" w:hAnsi="宋体"/>
              </w:rPr>
              <w:t>,基本代谢水平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720" w:type="dxa"/>
            <w:tcBorders>
              <w:top w:val="single" w:color="auto" w:sz="4" w:space="0"/>
              <w:left w:val="single" w:color="auto" w:sz="4" w:space="0"/>
              <w:bottom w:val="single" w:color="auto" w:sz="4" w:space="0"/>
              <w:right w:val="single" w:color="auto" w:sz="4" w:space="0"/>
            </w:tcBorders>
          </w:tcPr>
          <w:p>
            <w:pPr>
              <w:spacing w:line="360" w:lineRule="auto"/>
              <w:jc w:val="center"/>
            </w:pPr>
            <w:r>
              <w:t>2</w:t>
            </w:r>
          </w:p>
        </w:tc>
        <w:tc>
          <w:tcPr>
            <w:tcW w:w="2340" w:type="dxa"/>
            <w:tcBorders>
              <w:top w:val="single" w:color="auto" w:sz="4" w:space="0"/>
              <w:left w:val="single" w:color="auto" w:sz="4" w:space="0"/>
              <w:bottom w:val="single" w:color="auto" w:sz="4" w:space="0"/>
              <w:right w:val="single" w:color="auto" w:sz="4" w:space="0"/>
            </w:tcBorders>
          </w:tcPr>
          <w:p>
            <w:pPr>
              <w:spacing w:line="360" w:lineRule="auto"/>
              <w:jc w:val="center"/>
            </w:pPr>
            <w:r>
              <w:t>RCI</w:t>
            </w:r>
          </w:p>
        </w:tc>
        <w:tc>
          <w:tcPr>
            <w:tcW w:w="5269" w:type="dxa"/>
            <w:tcBorders>
              <w:top w:val="single" w:color="auto" w:sz="4" w:space="0"/>
              <w:left w:val="single" w:color="auto" w:sz="4" w:space="0"/>
              <w:bottom w:val="single" w:color="auto" w:sz="4" w:space="0"/>
              <w:right w:val="single" w:color="auto" w:sz="4" w:space="0"/>
            </w:tcBorders>
          </w:tcPr>
          <w:p>
            <w:pPr>
              <w:spacing w:line="360" w:lineRule="auto"/>
            </w:pPr>
            <w:r>
              <w:t>Recommended calorie intake，推荐摄入热量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3</w:t>
            </w:r>
          </w:p>
        </w:tc>
        <w:tc>
          <w:tcPr>
            <w:tcW w:w="2340" w:type="dxa"/>
            <w:tcBorders>
              <w:top w:val="single" w:color="auto" w:sz="4" w:space="0"/>
              <w:left w:val="single" w:color="auto" w:sz="4" w:space="0"/>
              <w:bottom w:val="single" w:color="auto" w:sz="4" w:space="0"/>
              <w:right w:val="single" w:color="auto" w:sz="4" w:space="0"/>
            </w:tcBorders>
          </w:tcPr>
          <w:p>
            <w:pPr>
              <w:spacing w:line="360" w:lineRule="auto"/>
            </w:pPr>
            <w:r>
              <w:rPr>
                <w:rFonts w:ascii="'Consolas'" w:hAnsi="'Consolas'" w:eastAsia="'Consolas'" w:cs="'Consolas'"/>
                <w:b w:val="0"/>
                <w:i w:val="0"/>
                <w:strike w:val="0"/>
                <w:color w:val="333333"/>
                <w:sz w:val="18"/>
                <w:u w:val="none"/>
                <w:shd w:val="clear" w:color="auto" w:fill="FFFFFF"/>
              </w:rPr>
              <w:t xml:space="preserve">     </w:t>
            </w:r>
            <w:r>
              <w:rPr>
                <w:rFonts w:ascii="'Consolas'" w:hAnsi="'Consolas'" w:eastAsia="'Consolas'" w:cs="'Consolas'"/>
                <w:b w:val="0"/>
                <w:i w:val="0"/>
                <w:strike w:val="0"/>
                <w:color w:val="333333"/>
                <w:sz w:val="21"/>
                <w:szCs w:val="21"/>
                <w:u w:val="none"/>
                <w:shd w:val="clear" w:color="auto" w:fill="FFFFFF"/>
              </w:rPr>
              <w:t xml:space="preserve">  </w:t>
            </w:r>
            <w:r>
              <w:rPr>
                <w:rFonts w:hint="default" w:ascii="Times New Roman" w:hAnsi="Times New Roman" w:eastAsia="'Consolas'" w:cs="Times New Roman"/>
                <w:b w:val="0"/>
                <w:i w:val="0"/>
                <w:strike w:val="0"/>
                <w:color w:val="333333"/>
                <w:sz w:val="21"/>
                <w:szCs w:val="21"/>
                <w:u w:val="none"/>
                <w:shd w:val="clear" w:color="auto" w:fill="FFFFFF"/>
              </w:rPr>
              <w:t>openid</w:t>
            </w:r>
          </w:p>
        </w:tc>
        <w:tc>
          <w:tcPr>
            <w:tcW w:w="5269" w:type="dxa"/>
            <w:tcBorders>
              <w:top w:val="single" w:color="auto" w:sz="4" w:space="0"/>
              <w:left w:val="single" w:color="auto" w:sz="4" w:space="0"/>
              <w:bottom w:val="single" w:color="auto" w:sz="4" w:space="0"/>
              <w:right w:val="single" w:color="auto" w:sz="4" w:space="0"/>
            </w:tcBorders>
          </w:tcPr>
          <w:p>
            <w:pPr>
              <w:spacing w:line="360" w:lineRule="auto"/>
            </w:pPr>
            <w:r>
              <w:rPr>
                <w:rFonts w:hint="default" w:ascii="Times New Roman" w:hAnsi="Times New Roman" w:eastAsia="'Consolas'" w:cs="Times New Roman"/>
                <w:b w:val="0"/>
                <w:i w:val="0"/>
                <w:strike w:val="0"/>
                <w:color w:val="333333"/>
                <w:sz w:val="18"/>
                <w:u w:val="none"/>
                <w:shd w:val="clear" w:color="auto" w:fill="FFFFFF"/>
              </w:rPr>
              <w:t>openid</w:t>
            </w:r>
            <w:r>
              <w:rPr>
                <w:rFonts w:ascii="'Consolas'" w:hAnsi="'Consolas'" w:eastAsia="'Consolas'" w:cs="'Consolas'"/>
                <w:b w:val="0"/>
                <w:i w:val="0"/>
                <w:strike w:val="0"/>
                <w:color w:val="333333"/>
                <w:sz w:val="18"/>
                <w:u w:val="none"/>
                <w:shd w:val="clear" w:color="auto" w:fill="FFFFFF"/>
              </w:rPr>
              <w:t>,微信小程序用户身份识别码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4</w:t>
            </w:r>
          </w:p>
        </w:tc>
        <w:tc>
          <w:tcPr>
            <w:tcW w:w="2340"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ascii="宋体" w:hAnsi="宋体"/>
              </w:rPr>
            </w:pPr>
            <w:r>
              <w:rPr>
                <w:rFonts w:hint="eastAsia" w:ascii="宋体" w:hAnsi="宋体"/>
              </w:rPr>
              <w:t>CT</w:t>
            </w:r>
          </w:p>
        </w:tc>
        <w:tc>
          <w:tcPr>
            <w:tcW w:w="5269" w:type="dxa"/>
            <w:tcBorders>
              <w:top w:val="single" w:color="auto" w:sz="4" w:space="0"/>
              <w:left w:val="single" w:color="auto" w:sz="4" w:space="0"/>
              <w:bottom w:val="single" w:color="auto" w:sz="4" w:space="0"/>
              <w:right w:val="single" w:color="auto" w:sz="4" w:space="0"/>
            </w:tcBorders>
          </w:tcPr>
          <w:p>
            <w:pPr>
              <w:spacing w:line="360" w:lineRule="auto"/>
              <w:jc w:val="both"/>
              <w:rPr>
                <w:rFonts w:hint="eastAsia" w:ascii="宋体" w:hAnsi="宋体"/>
              </w:rPr>
            </w:pPr>
            <w:r>
              <w:rPr>
                <w:rFonts w:ascii="微软雅黑" w:hAnsi="微软雅黑" w:eastAsia="微软雅黑" w:cs="微软雅黑"/>
                <w:b w:val="0"/>
                <w:i w:val="0"/>
                <w:strike w:val="0"/>
                <w:spacing w:val="0"/>
                <w:u w:val="none"/>
              </w:rPr>
              <w:t>calories taken</w:t>
            </w:r>
            <w:r>
              <w:rPr>
                <w:rFonts w:hint="eastAsia" w:ascii="宋体" w:hAnsi="宋体"/>
              </w:rPr>
              <w:t>，已摄入热量</w:t>
            </w:r>
          </w:p>
        </w:tc>
      </w:tr>
    </w:tbl>
    <w:p>
      <w:pPr>
        <w:spacing w:line="360" w:lineRule="auto"/>
      </w:pPr>
    </w:p>
    <w:p>
      <w:pPr>
        <w:spacing w:line="360" w:lineRule="auto"/>
        <w:rPr>
          <w:rFonts w:hint="eastAsia"/>
          <w:b/>
        </w:rPr>
      </w:pPr>
      <w:r>
        <w:rPr>
          <w:b/>
        </w:rPr>
        <w:t>1.3</w:t>
      </w:r>
      <w:r>
        <w:rPr>
          <w:rFonts w:hint="eastAsia"/>
          <w:b/>
        </w:rPr>
        <w:t xml:space="preserve">、系统运行环境 </w:t>
      </w:r>
    </w:p>
    <w:p>
      <w:pPr>
        <w:snapToGrid/>
        <w:spacing w:before="0" w:after="0" w:line="360" w:lineRule="auto"/>
        <w:ind w:left="0" w:right="0" w:firstLineChars="200"/>
        <w:jc w:val="both"/>
      </w:pPr>
      <w:r>
        <w:rPr>
          <w:rFonts w:ascii="宋体" w:hAnsi="宋体" w:eastAsia="宋体" w:cs="宋体"/>
          <w:b/>
          <w:i w:val="0"/>
          <w:strike w:val="0"/>
          <w:color w:val="333333"/>
          <w:sz w:val="21"/>
          <w:u w:val="none"/>
        </w:rPr>
        <w:t>硬件平台</w:t>
      </w:r>
      <w:r>
        <w:rPr>
          <w:rFonts w:ascii="宋体" w:hAnsi="宋体" w:eastAsia="宋体" w:cs="宋体"/>
          <w:i w:val="0"/>
          <w:strike w:val="0"/>
          <w:color w:val="333333"/>
          <w:sz w:val="21"/>
          <w:u w:val="none"/>
        </w:rPr>
        <w:t>：能运行微信客户端的手机、电脑等设备</w:t>
      </w:r>
    </w:p>
    <w:p>
      <w:pPr>
        <w:snapToGrid/>
        <w:spacing w:before="0" w:after="0" w:line="360" w:lineRule="auto"/>
        <w:ind w:left="0" w:right="0" w:firstLineChars="200"/>
        <w:jc w:val="both"/>
        <w:rPr>
          <w:rFonts w:ascii="宋体" w:hAnsi="宋体" w:eastAsia="宋体" w:cs="宋体"/>
          <w:i w:val="0"/>
          <w:strike w:val="0"/>
          <w:color w:val="333333"/>
          <w:sz w:val="21"/>
          <w:u w:val="none"/>
        </w:rPr>
      </w:pPr>
      <w:r>
        <w:rPr>
          <w:rFonts w:ascii="宋体" w:hAnsi="宋体" w:eastAsia="宋体" w:cs="宋体"/>
          <w:b/>
          <w:i w:val="0"/>
          <w:strike w:val="0"/>
          <w:color w:val="333333"/>
          <w:sz w:val="21"/>
          <w:u w:val="none"/>
        </w:rPr>
        <w:t>操作系统</w:t>
      </w:r>
      <w:r>
        <w:rPr>
          <w:rFonts w:ascii="宋体" w:hAnsi="宋体" w:eastAsia="宋体" w:cs="宋体"/>
          <w:i w:val="0"/>
          <w:strike w:val="0"/>
          <w:color w:val="333333"/>
          <w:sz w:val="21"/>
          <w:u w:val="none"/>
        </w:rPr>
        <w:t>：Android、iOS、Windows、macOS等能运行微信客户端的操作系统</w:t>
      </w:r>
    </w:p>
    <w:p>
      <w:pPr>
        <w:snapToGrid/>
        <w:spacing w:before="0" w:after="0" w:line="360" w:lineRule="auto"/>
        <w:ind w:left="0" w:right="0" w:firstLineChars="200"/>
        <w:jc w:val="both"/>
        <w:rPr>
          <w:b w:val="0"/>
        </w:rPr>
      </w:pPr>
      <w:r>
        <w:rPr>
          <w:b/>
        </w:rPr>
        <w:t>UI设计平台：</w:t>
      </w:r>
      <w:r>
        <w:rPr>
          <w:b w:val="0"/>
        </w:rPr>
        <w:t>墨刀客户端</w:t>
      </w:r>
    </w:p>
    <w:p>
      <w:pPr>
        <w:snapToGrid/>
        <w:spacing w:before="0" w:after="0" w:line="360" w:lineRule="auto"/>
        <w:ind w:left="0" w:right="0" w:firstLineChars="200"/>
        <w:jc w:val="both"/>
      </w:pPr>
      <w:r>
        <w:rPr>
          <w:rFonts w:ascii="宋体" w:hAnsi="宋体" w:eastAsia="宋体" w:cs="宋体"/>
          <w:b/>
          <w:i w:val="0"/>
          <w:strike w:val="0"/>
          <w:color w:val="333333"/>
          <w:sz w:val="21"/>
          <w:u w:val="none"/>
        </w:rPr>
        <w:t>编程平台：</w:t>
      </w:r>
      <w:r>
        <w:rPr>
          <w:rFonts w:ascii="宋体" w:hAnsi="宋体" w:eastAsia="宋体" w:cs="宋体"/>
          <w:i w:val="0"/>
          <w:strike w:val="0"/>
          <w:color w:val="333333"/>
          <w:sz w:val="21"/>
          <w:u w:val="none"/>
        </w:rPr>
        <w:t>微信开发者工具</w:t>
      </w:r>
    </w:p>
    <w:p>
      <w:pPr>
        <w:snapToGrid/>
        <w:spacing w:before="0" w:after="0" w:line="360" w:lineRule="auto"/>
        <w:ind w:left="0" w:right="0" w:firstLineChars="200"/>
        <w:jc w:val="both"/>
      </w:pPr>
      <w:r>
        <w:rPr>
          <w:rFonts w:ascii="宋体" w:hAnsi="宋体" w:eastAsia="宋体" w:cs="宋体"/>
          <w:b/>
          <w:i w:val="0"/>
          <w:strike w:val="0"/>
          <w:color w:val="333333"/>
          <w:sz w:val="21"/>
          <w:u w:val="none"/>
        </w:rPr>
        <w:t>数据库系统：</w:t>
      </w:r>
      <w:r>
        <w:rPr>
          <w:rFonts w:ascii="宋体" w:hAnsi="宋体" w:eastAsia="宋体" w:cs="宋体"/>
          <w:i w:val="0"/>
          <w:strike w:val="0"/>
          <w:color w:val="333333"/>
          <w:sz w:val="21"/>
          <w:u w:val="none"/>
        </w:rPr>
        <w:t>微信云开发数据库</w:t>
      </w:r>
    </w:p>
    <w:p>
      <w:pPr>
        <w:snapToGrid/>
        <w:spacing w:before="0" w:after="0" w:line="360" w:lineRule="auto"/>
        <w:ind w:left="0" w:right="0" w:firstLineChars="200"/>
        <w:jc w:val="both"/>
      </w:pPr>
      <w:r>
        <w:rPr>
          <w:rFonts w:ascii="宋体" w:hAnsi="宋体" w:eastAsia="宋体" w:cs="宋体"/>
          <w:b/>
          <w:i w:val="0"/>
          <w:strike w:val="0"/>
          <w:color w:val="333333"/>
          <w:sz w:val="21"/>
          <w:u w:val="none"/>
        </w:rPr>
        <w:t>网络协议：</w:t>
      </w:r>
      <w:r>
        <w:rPr>
          <w:rFonts w:ascii="宋体" w:hAnsi="宋体" w:eastAsia="宋体" w:cs="宋体"/>
          <w:i w:val="0"/>
          <w:strike w:val="0"/>
          <w:color w:val="333333"/>
          <w:sz w:val="21"/>
          <w:u w:val="none"/>
        </w:rPr>
        <w:t>微信小程序数据传输网络协议，使用TCP协议对数据进行传输和接收</w:t>
      </w:r>
    </w:p>
    <w:p>
      <w:pPr>
        <w:spacing w:line="360" w:lineRule="auto"/>
        <w:rPr>
          <w:b/>
        </w:rPr>
      </w:pPr>
    </w:p>
    <w:p>
      <w:pPr>
        <w:spacing w:line="360" w:lineRule="auto"/>
        <w:rPr>
          <w:rFonts w:hint="eastAsia"/>
        </w:rPr>
      </w:pPr>
      <w:r>
        <w:rPr>
          <w:b/>
        </w:rPr>
        <w:t>1.4</w:t>
      </w:r>
      <w:r>
        <w:rPr>
          <w:rFonts w:hint="eastAsia"/>
          <w:b/>
        </w:rPr>
        <w:t>、开发环境</w:t>
      </w:r>
      <w:r>
        <w:rPr>
          <w:rFonts w:hint="eastAsia"/>
        </w:rPr>
        <w:t xml:space="preserve">  </w:t>
      </w:r>
    </w:p>
    <w:p>
      <w:pPr>
        <w:snapToGrid/>
        <w:spacing w:before="60" w:after="60" w:line="360" w:lineRule="auto"/>
        <w:jc w:val="left"/>
        <w:rPr>
          <w:rFonts w:ascii="宋体" w:hAnsi="宋体" w:eastAsia="宋体" w:cs="宋体"/>
          <w:i w:val="0"/>
          <w:strike w:val="0"/>
          <w:color w:val="000000"/>
          <w:spacing w:val="0"/>
          <w:sz w:val="21"/>
          <w:u w:val="none"/>
        </w:rPr>
      </w:pPr>
      <w:r>
        <w:rPr>
          <w:rFonts w:hint="eastAsia"/>
        </w:rPr>
        <w:t xml:space="preserve">   </w:t>
      </w:r>
      <w:r>
        <w:rPr>
          <w:rFonts w:hint="eastAsia"/>
          <w:b/>
        </w:rPr>
        <w:t xml:space="preserve"> 设计工具：</w:t>
      </w:r>
      <w:r>
        <w:rPr>
          <w:rFonts w:ascii="宋体" w:hAnsi="宋体" w:eastAsia="宋体" w:cs="宋体"/>
          <w:i w:val="0"/>
          <w:strike w:val="0"/>
          <w:color w:val="000000"/>
          <w:spacing w:val="0"/>
          <w:sz w:val="21"/>
          <w:u w:val="none"/>
        </w:rPr>
        <w:t xml:space="preserve"> 名称：墨刀 </w:t>
      </w:r>
    </w:p>
    <w:p>
      <w:pPr>
        <w:snapToGrid/>
        <w:spacing w:before="60" w:after="60" w:line="360" w:lineRule="auto"/>
        <w:jc w:val="left"/>
      </w:pPr>
      <w:r>
        <w:t xml:space="preserve">                 </w:t>
      </w:r>
      <w:r>
        <w:rPr>
          <w:rFonts w:hint="eastAsia"/>
          <w:lang w:val="en-US" w:eastAsia="zh-CN"/>
        </w:rPr>
        <w:tab/>
        <w:t xml:space="preserve">    </w:t>
      </w:r>
      <w:r>
        <w:t>版本:v1.1.9</w:t>
      </w:r>
    </w:p>
    <w:p>
      <w:pPr>
        <w:snapToGrid/>
        <w:spacing w:before="60" w:after="60" w:line="360" w:lineRule="auto"/>
        <w:jc w:val="left"/>
        <w:rPr>
          <w:rFonts w:ascii="宋体" w:hAnsi="宋体" w:eastAsia="宋体" w:cs="宋体"/>
          <w:i w:val="0"/>
          <w:strike w:val="0"/>
          <w:color w:val="000000"/>
          <w:spacing w:val="0"/>
          <w:sz w:val="21"/>
          <w:u w:val="none"/>
        </w:rPr>
      </w:pPr>
      <w:r>
        <w:rPr>
          <w:rFonts w:ascii="宋体" w:hAnsi="宋体" w:eastAsia="宋体" w:cs="宋体"/>
          <w:i w:val="0"/>
          <w:strike w:val="0"/>
          <w:color w:val="000000"/>
          <w:spacing w:val="0"/>
          <w:sz w:val="21"/>
          <w:u w:val="none"/>
        </w:rPr>
        <w:t xml:space="preserve">              作用：进行前端设计</w:t>
      </w:r>
    </w:p>
    <w:p>
      <w:pPr>
        <w:snapToGrid/>
        <w:spacing w:before="60" w:after="60" w:line="360" w:lineRule="auto"/>
        <w:jc w:val="left"/>
        <w:rPr>
          <w:rFonts w:hint="eastAsia" w:ascii="宋体" w:hAnsi="宋体" w:eastAsia="宋体" w:cs="宋体"/>
          <w:i w:val="0"/>
          <w:strike w:val="0"/>
          <w:color w:val="000000"/>
          <w:spacing w:val="0"/>
          <w:sz w:val="21"/>
          <w:u w:val="none"/>
          <w:lang w:val="en-US" w:eastAsia="zh-CN"/>
        </w:rPr>
      </w:pPr>
    </w:p>
    <w:p>
      <w:pPr>
        <w:spacing w:line="360" w:lineRule="auto"/>
        <w:ind w:left="0" w:firstLineChars="200"/>
        <w:rPr>
          <w:rFonts w:hint="eastAsia"/>
        </w:rPr>
      </w:pPr>
      <w:r>
        <w:rPr>
          <w:rFonts w:hint="eastAsia" w:ascii="宋体" w:hAnsi="宋体" w:eastAsia="宋体" w:cs="宋体"/>
          <w:b/>
        </w:rPr>
        <w:t>工程工具：</w:t>
      </w:r>
      <w:r>
        <w:rPr>
          <w:rFonts w:hint="eastAsia" w:ascii="宋体" w:hAnsi="宋体" w:eastAsia="宋体" w:cs="宋体"/>
          <w:b/>
        </w:rPr>
        <w:tab/>
      </w:r>
      <w:r>
        <w:rPr>
          <w:rFonts w:hint="eastAsia" w:ascii="宋体" w:hAnsi="宋体" w:eastAsia="宋体" w:cs="宋体"/>
        </w:rPr>
        <w:t xml:space="preserve">名称：微信开发者工具 </w:t>
      </w:r>
    </w:p>
    <w:p>
      <w:pPr>
        <w:spacing w:before="0" w:after="0" w:line="360" w:lineRule="auto"/>
        <w:ind w:left="0" w:right="0"/>
        <w:jc w:val="both"/>
        <w:rPr>
          <w:rFonts w:ascii="宋体" w:hAnsi="宋体" w:eastAsia="宋体" w:cs="宋体"/>
          <w:i w:val="0"/>
          <w:strike w:val="0"/>
          <w:color w:val="000000"/>
          <w:spacing w:val="0"/>
          <w:sz w:val="21"/>
          <w:u w:val="none"/>
        </w:rPr>
      </w:pPr>
      <w:r>
        <w:rPr>
          <w:rFonts w:hint="eastAsia"/>
        </w:rPr>
        <w:t xml:space="preserve">               </w:t>
      </w:r>
      <w:r>
        <w:rPr>
          <w:rFonts w:hint="eastAsia"/>
        </w:rPr>
        <w:tab/>
      </w:r>
      <w:r>
        <w:rPr>
          <w:rFonts w:hint="eastAsia"/>
        </w:rPr>
        <w:tab/>
      </w:r>
      <w:r>
        <w:rPr>
          <w:rFonts w:hint="eastAsia"/>
        </w:rPr>
        <w:tab/>
      </w:r>
      <w:r>
        <w:rPr>
          <w:rFonts w:ascii="宋体" w:hAnsi="宋体" w:eastAsia="宋体" w:cs="宋体"/>
          <w:i w:val="0"/>
          <w:strike w:val="0"/>
          <w:color w:val="000000"/>
          <w:sz w:val="21"/>
          <w:u w:val="none"/>
        </w:rPr>
        <w:t xml:space="preserve">版本：Stable </w:t>
      </w:r>
      <w:r>
        <w:rPr>
          <w:rFonts w:ascii="宋体" w:hAnsi="宋体" w:eastAsia="宋体" w:cs="宋体"/>
          <w:i w:val="0"/>
          <w:strike w:val="0"/>
          <w:color w:val="000000"/>
          <w:spacing w:val="0"/>
          <w:sz w:val="21"/>
          <w:u w:val="none"/>
        </w:rPr>
        <w:t>1.05.2203070</w:t>
      </w:r>
    </w:p>
    <w:p>
      <w:pPr>
        <w:snapToGrid/>
        <w:spacing w:before="60" w:after="60" w:line="360" w:lineRule="auto"/>
        <w:jc w:val="left"/>
      </w:pPr>
      <w:r>
        <w:rPr>
          <w:rFonts w:hint="eastAsia"/>
        </w:rPr>
        <w:t xml:space="preserve">               </w:t>
      </w:r>
      <w:r>
        <w:rPr>
          <w:rFonts w:hint="eastAsia"/>
        </w:rPr>
        <w:tab/>
      </w:r>
      <w:r>
        <w:rPr>
          <w:rFonts w:hint="eastAsia"/>
        </w:rPr>
        <w:tab/>
      </w:r>
      <w:r>
        <w:rPr>
          <w:rFonts w:hint="eastAsia"/>
        </w:rPr>
        <w:tab/>
      </w:r>
      <w:r>
        <w:rPr>
          <w:rFonts w:ascii="宋体" w:hAnsi="宋体" w:eastAsia="宋体" w:cs="宋体"/>
          <w:i w:val="0"/>
          <w:strike w:val="0"/>
          <w:color w:val="000000"/>
          <w:spacing w:val="0"/>
          <w:sz w:val="21"/>
          <w:u w:val="none"/>
        </w:rPr>
        <w:t>作用：进行程序开发</w:t>
      </w:r>
    </w:p>
    <w:p>
      <w:pPr>
        <w:snapToGrid/>
        <w:spacing w:before="60" w:after="60" w:line="360" w:lineRule="auto"/>
        <w:jc w:val="left"/>
        <w:rPr>
          <w:rFonts w:ascii="宋体" w:hAnsi="宋体" w:eastAsia="宋体" w:cs="宋体"/>
          <w:i w:val="0"/>
          <w:strike w:val="0"/>
          <w:color w:val="000000"/>
          <w:spacing w:val="0"/>
          <w:sz w:val="21"/>
          <w:u w:val="none"/>
        </w:rPr>
      </w:pPr>
    </w:p>
    <w:p>
      <w:pPr>
        <w:snapToGrid/>
        <w:spacing w:before="60" w:after="60" w:line="360" w:lineRule="auto"/>
        <w:jc w:val="left"/>
        <w:rPr>
          <w:rFonts w:ascii="宋体" w:hAnsi="宋体" w:eastAsia="宋体" w:cs="宋体"/>
          <w:i w:val="0"/>
          <w:strike w:val="0"/>
          <w:color w:val="333333"/>
          <w:sz w:val="21"/>
          <w:u w:val="none"/>
        </w:rPr>
      </w:pPr>
      <w:r>
        <w:rPr>
          <w:rFonts w:ascii="宋体" w:hAnsi="宋体" w:eastAsia="宋体" w:cs="宋体"/>
          <w:b/>
          <w:i w:val="0"/>
          <w:strike w:val="0"/>
          <w:color w:val="333333"/>
          <w:sz w:val="21"/>
          <w:u w:val="none"/>
        </w:rPr>
        <w:t xml:space="preserve">    开发语言</w:t>
      </w:r>
      <w:r>
        <w:rPr>
          <w:rFonts w:ascii="宋体" w:hAnsi="宋体" w:eastAsia="宋体" w:cs="宋体"/>
          <w:i w:val="0"/>
          <w:strike w:val="0"/>
          <w:color w:val="333333"/>
          <w:sz w:val="21"/>
          <w:u w:val="none"/>
        </w:rPr>
        <w:t>：前端：JavaScript、wxml、wxss</w:t>
      </w:r>
    </w:p>
    <w:p>
      <w:pPr>
        <w:snapToGrid/>
        <w:spacing w:before="60" w:after="60" w:line="360" w:lineRule="auto"/>
        <w:jc w:val="left"/>
      </w:pPr>
      <w:r>
        <w:t xml:space="preserve">               </w:t>
      </w:r>
      <w:r>
        <w:rPr>
          <w:rFonts w:hint="eastAsia"/>
          <w:lang w:val="en-US" w:eastAsia="zh-CN"/>
        </w:rPr>
        <w:tab/>
        <w:t/>
      </w:r>
      <w:r>
        <w:rPr>
          <w:rFonts w:hint="eastAsia"/>
          <w:lang w:val="en-US" w:eastAsia="zh-CN"/>
        </w:rPr>
        <w:tab/>
        <w:t xml:space="preserve">    </w:t>
      </w:r>
      <w:r>
        <w:t>后端：Node.js</w:t>
      </w:r>
    </w:p>
    <w:p>
      <w:pPr>
        <w:pStyle w:val="2"/>
        <w:spacing w:line="360" w:lineRule="auto"/>
        <w:rPr>
          <w:rFonts w:eastAsia="黑体"/>
          <w:sz w:val="28"/>
        </w:rPr>
      </w:pPr>
      <w:r>
        <w:rPr>
          <w:rFonts w:hint="eastAsia"/>
          <w:sz w:val="28"/>
        </w:rPr>
        <w:t>2、数据结构说明</w:t>
      </w:r>
    </w:p>
    <w:p>
      <w:pPr>
        <w:spacing w:line="360" w:lineRule="auto"/>
        <w:rPr>
          <w:rFonts w:hint="eastAsia"/>
        </w:rPr>
      </w:pPr>
      <w:r>
        <w:rPr>
          <w:rFonts w:hint="eastAsia"/>
        </w:rPr>
        <w:t>2</w:t>
      </w:r>
      <w:r>
        <w:t>.1</w:t>
      </w:r>
      <w:r>
        <w:rPr>
          <w:rFonts w:hint="eastAsia"/>
        </w:rPr>
        <w:t>、常量</w:t>
      </w:r>
    </w:p>
    <w:p>
      <w:pPr>
        <w:spacing w:line="360" w:lineRule="auto"/>
        <w:ind w:left="0" w:firstLineChars="200"/>
        <w:rPr>
          <w:rFonts w:hint="eastAsia"/>
        </w:rPr>
      </w:pPr>
      <w:r>
        <w:rPr>
          <w:rFonts w:hint="eastAsia"/>
        </w:rPr>
        <w:t>在微信云存储中存放着食物图片的信息，数据文件名称为食物图片，其中包含140个食物的图片及链接信息，为小程序前端界面显示食物图片信息提供服务支持</w:t>
      </w:r>
    </w:p>
    <w:p>
      <w:pPr>
        <w:spacing w:line="360" w:lineRule="auto"/>
        <w:ind w:left="0" w:firstLineChars="0"/>
        <w:rPr>
          <w:rFonts w:hint="eastAsia"/>
        </w:rPr>
      </w:pPr>
      <w:r>
        <w:rPr>
          <w:rFonts w:hint="eastAsia"/>
        </w:rPr>
        <w:drawing>
          <wp:inline distT="0" distB="0" distL="0" distR="0">
            <wp:extent cx="5274310" cy="153225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9"/>
                    <a:stretch>
                      <a:fillRect/>
                    </a:stretch>
                  </pic:blipFill>
                  <pic:spPr>
                    <a:xfrm>
                      <a:off x="0" y="0"/>
                      <a:ext cx="5274310" cy="1532857"/>
                    </a:xfrm>
                    <a:prstGeom prst="rect">
                      <a:avLst/>
                    </a:prstGeom>
                  </pic:spPr>
                </pic:pic>
              </a:graphicData>
            </a:graphic>
          </wp:inline>
        </w:drawing>
      </w:r>
      <w:r>
        <w:rPr>
          <w:rFonts w:hint="eastAsia"/>
        </w:rPr>
        <w:drawing>
          <wp:inline distT="0" distB="0" distL="0" distR="0">
            <wp:extent cx="5274310" cy="355790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0"/>
                    <a:stretch>
                      <a:fillRect/>
                    </a:stretch>
                  </pic:blipFill>
                  <pic:spPr>
                    <a:xfrm>
                      <a:off x="0" y="0"/>
                      <a:ext cx="5274310" cy="3558486"/>
                    </a:xfrm>
                    <a:prstGeom prst="rect">
                      <a:avLst/>
                    </a:prstGeom>
                  </pic:spPr>
                </pic:pic>
              </a:graphicData>
            </a:graphic>
          </wp:inline>
        </w:drawing>
      </w:r>
    </w:p>
    <w:p>
      <w:pPr>
        <w:spacing w:line="360" w:lineRule="auto"/>
        <w:rPr>
          <w:rFonts w:hint="eastAsia"/>
        </w:rPr>
      </w:pPr>
      <w:r>
        <w:rPr>
          <w:rFonts w:hint="eastAsia"/>
        </w:rPr>
        <w:t>2</w:t>
      </w:r>
      <w:r>
        <w:t>.2</w:t>
      </w:r>
      <w:r>
        <w:rPr>
          <w:rFonts w:hint="eastAsia"/>
        </w:rPr>
        <w:t>、变量</w:t>
      </w:r>
    </w:p>
    <w:p>
      <w:pPr>
        <w:spacing w:line="360" w:lineRule="auto"/>
        <w:ind w:left="0" w:firstLineChars="200"/>
        <w:rPr>
          <w:rFonts w:hint="eastAsia"/>
        </w:rPr>
      </w:pPr>
      <w:r>
        <w:rPr>
          <w:rFonts w:hint="eastAsia"/>
        </w:rPr>
        <w:t>以下全局变量均创建于app.js文件中，存放在globalData对象中</w:t>
      </w:r>
    </w:p>
    <w:p>
      <w:pPr>
        <w:spacing w:line="360" w:lineRule="auto"/>
        <w:ind w:left="0" w:firstLineChars="0"/>
        <w:rPr>
          <w:rFonts w:hint="eastAsia"/>
        </w:rPr>
      </w:pPr>
      <w:r>
        <w:rPr>
          <w:rFonts w:hint="eastAsia"/>
        </w:rPr>
        <w:drawing>
          <wp:inline distT="0" distB="0" distL="0" distR="0">
            <wp:extent cx="5274310" cy="152781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1"/>
                    <a:stretch>
                      <a:fillRect/>
                    </a:stretch>
                  </pic:blipFill>
                  <pic:spPr>
                    <a:xfrm>
                      <a:off x="0" y="0"/>
                      <a:ext cx="5274310" cy="1528131"/>
                    </a:xfrm>
                    <a:prstGeom prst="rect">
                      <a:avLst/>
                    </a:prstGeom>
                  </pic:spPr>
                </pic:pic>
              </a:graphicData>
            </a:graphic>
          </wp:inline>
        </w:drawing>
      </w:r>
    </w:p>
    <w:p>
      <w:pPr>
        <w:spacing w:line="360" w:lineRule="auto"/>
        <w:ind w:left="0" w:firstLineChars="200"/>
        <w:rPr>
          <w:rFonts w:hint="eastAsia"/>
          <w:b/>
        </w:rPr>
      </w:pPr>
      <w:r>
        <w:rPr>
          <w:rFonts w:hint="eastAsia"/>
          <w:b/>
        </w:rPr>
        <w:t>具体说明：</w:t>
      </w:r>
    </w:p>
    <w:p>
      <w:pPr>
        <w:spacing w:line="360" w:lineRule="auto"/>
        <w:rPr>
          <w:rFonts w:hint="eastAsia"/>
        </w:rPr>
      </w:pPr>
      <w:r>
        <w:rPr>
          <w:rFonts w:hint="eastAsia"/>
        </w:rPr>
        <w:t xml:space="preserve">     </w:t>
      </w:r>
      <w:r>
        <w:rPr>
          <w:rFonts w:hint="eastAsia"/>
          <w:b/>
        </w:rPr>
        <w:t>1、userInfo:</w:t>
      </w:r>
      <w:r>
        <w:rPr>
          <w:rFonts w:hint="eastAsia"/>
        </w:rPr>
        <w:t>类型：对象</w:t>
      </w:r>
    </w:p>
    <w:p>
      <w:pPr>
        <w:spacing w:line="360" w:lineRule="auto"/>
        <w:rPr>
          <w:rFonts w:hint="eastAsia"/>
        </w:rPr>
      </w:pPr>
      <w:r>
        <w:rPr>
          <w:rFonts w:hint="eastAsia"/>
        </w:rPr>
        <w:t xml:space="preserve">                   功能：存放用户的头像对应url、id等账户信息</w:t>
      </w:r>
    </w:p>
    <w:p>
      <w:pPr>
        <w:spacing w:line="360" w:lineRule="auto"/>
        <w:ind w:leftChars="600" w:firstLineChars="200"/>
        <w:rPr>
          <w:rFonts w:hint="eastAsia"/>
        </w:rPr>
      </w:pPr>
      <w:r>
        <w:rPr>
          <w:rFonts w:hint="eastAsia"/>
        </w:rPr>
        <w:t xml:space="preserve">   说明：键值对存放的数据的具体意义如下图所示</w:t>
      </w:r>
    </w:p>
    <w:p>
      <w:pPr>
        <w:spacing w:line="360" w:lineRule="auto"/>
        <w:rPr>
          <w:rFonts w:hint="eastAsia"/>
        </w:rPr>
      </w:pPr>
      <w:r>
        <w:rPr>
          <w:rFonts w:hint="eastAsia"/>
        </w:rPr>
        <w:t>例：</w:t>
      </w:r>
      <w:r>
        <w:rPr>
          <w:rFonts w:hint="eastAsia"/>
        </w:rPr>
        <w:drawing>
          <wp:inline distT="0" distB="0" distL="0" distR="0">
            <wp:extent cx="5274310" cy="106108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2"/>
                    <a:stretch>
                      <a:fillRect/>
                    </a:stretch>
                  </pic:blipFill>
                  <pic:spPr>
                    <a:xfrm>
                      <a:off x="0" y="0"/>
                      <a:ext cx="5274310" cy="1061531"/>
                    </a:xfrm>
                    <a:prstGeom prst="rect">
                      <a:avLst/>
                    </a:prstGeom>
                  </pic:spPr>
                </pic:pic>
              </a:graphicData>
            </a:graphic>
          </wp:inline>
        </w:drawing>
      </w:r>
    </w:p>
    <w:p>
      <w:pPr>
        <w:spacing w:line="360" w:lineRule="auto"/>
        <w:rPr>
          <w:rFonts w:hint="eastAsia"/>
          <w:b w:val="0"/>
        </w:rPr>
      </w:pPr>
      <w:r>
        <w:rPr>
          <w:rFonts w:hint="eastAsia"/>
        </w:rPr>
        <w:t xml:space="preserve">   </w:t>
      </w:r>
      <w:r>
        <w:rPr>
          <w:rFonts w:hint="eastAsia"/>
          <w:b/>
        </w:rPr>
        <w:t xml:space="preserve"> 2、metabolism：</w:t>
      </w:r>
      <w:r>
        <w:rPr>
          <w:rFonts w:hint="eastAsia"/>
          <w:b w:val="0"/>
        </w:rPr>
        <w:t>类型：数字</w:t>
      </w:r>
    </w:p>
    <w:p>
      <w:pPr>
        <w:spacing w:line="360" w:lineRule="auto"/>
        <w:rPr>
          <w:rFonts w:hint="eastAsia"/>
        </w:rPr>
      </w:pPr>
      <w:r>
        <w:rPr>
          <w:rFonts w:hint="eastAsia"/>
        </w:rPr>
        <w:t xml:space="preserve">                     功能：存放用户的推荐摄入热量</w:t>
      </w:r>
    </w:p>
    <w:p>
      <w:pPr>
        <w:spacing w:line="360" w:lineRule="auto"/>
        <w:ind w:left="0" w:firstLineChars="0"/>
        <w:rPr>
          <w:rFonts w:hint="eastAsia"/>
          <w:b/>
        </w:rPr>
      </w:pPr>
    </w:p>
    <w:p>
      <w:pPr>
        <w:spacing w:line="360" w:lineRule="auto"/>
        <w:ind w:left="0" w:firstLineChars="200"/>
        <w:rPr>
          <w:rFonts w:hint="eastAsia"/>
          <w:b w:val="0"/>
        </w:rPr>
      </w:pPr>
      <w:r>
        <w:rPr>
          <w:rFonts w:hint="eastAsia"/>
          <w:b/>
        </w:rPr>
        <w:t>3、already：</w:t>
      </w:r>
      <w:r>
        <w:rPr>
          <w:rFonts w:hint="eastAsia"/>
          <w:b w:val="0"/>
        </w:rPr>
        <w:t>类型：数字</w:t>
      </w:r>
    </w:p>
    <w:p>
      <w:pPr>
        <w:spacing w:line="360" w:lineRule="auto"/>
        <w:ind w:leftChars="0" w:firstLineChars="0"/>
        <w:rPr>
          <w:rFonts w:hint="eastAsia"/>
          <w:b w:val="0"/>
        </w:rPr>
      </w:pPr>
      <w:r>
        <w:rPr>
          <w:rFonts w:hint="eastAsia"/>
          <w:b/>
        </w:rPr>
        <w:t xml:space="preserve">  </w:t>
      </w:r>
      <w:r>
        <w:rPr>
          <w:rFonts w:hint="eastAsia"/>
          <w:b/>
        </w:rPr>
        <w:tab/>
      </w:r>
      <w:r>
        <w:rPr>
          <w:rFonts w:hint="eastAsia"/>
          <w:b/>
        </w:rPr>
        <w:tab/>
      </w:r>
      <w:r>
        <w:rPr>
          <w:rFonts w:hint="eastAsia"/>
          <w:b/>
        </w:rPr>
        <w:tab/>
      </w:r>
      <w:r>
        <w:rPr>
          <w:rFonts w:hint="eastAsia"/>
          <w:b/>
        </w:rPr>
        <w:t xml:space="preserve">    </w:t>
      </w:r>
      <w:r>
        <w:rPr>
          <w:rFonts w:hint="eastAsia"/>
          <w:b w:val="0"/>
        </w:rPr>
        <w:t>功能：存放用户的已摄入热量</w:t>
      </w:r>
    </w:p>
    <w:p>
      <w:pPr>
        <w:spacing w:line="360" w:lineRule="auto"/>
        <w:ind w:left="0" w:firstLineChars="200"/>
        <w:rPr>
          <w:rFonts w:hint="eastAsia"/>
          <w:b w:val="0"/>
        </w:rPr>
      </w:pPr>
    </w:p>
    <w:p>
      <w:pPr>
        <w:spacing w:line="360" w:lineRule="auto"/>
        <w:ind w:left="0" w:firstLineChars="200"/>
        <w:rPr>
          <w:rFonts w:hint="eastAsia"/>
          <w:b w:val="0"/>
        </w:rPr>
      </w:pPr>
    </w:p>
    <w:p>
      <w:pPr>
        <w:spacing w:line="360" w:lineRule="auto"/>
        <w:ind w:left="0" w:firstLineChars="200"/>
        <w:rPr>
          <w:rFonts w:hint="eastAsia"/>
          <w:b/>
        </w:rPr>
      </w:pPr>
      <w:r>
        <w:rPr>
          <w:rFonts w:hint="eastAsia"/>
          <w:b/>
        </w:rPr>
        <w:t>4、already_data:</w:t>
      </w:r>
      <w:r>
        <w:rPr>
          <w:rFonts w:hint="eastAsia"/>
          <w:b w:val="0"/>
        </w:rPr>
        <w:t>类型：数组</w:t>
      </w:r>
    </w:p>
    <w:p>
      <w:pPr>
        <w:spacing w:line="360" w:lineRule="auto"/>
        <w:ind w:left="0" w:firstLineChars="200"/>
        <w:rPr>
          <w:rFonts w:hint="eastAsia"/>
          <w:b w:val="0"/>
        </w:rPr>
      </w:pPr>
      <w:r>
        <w:rPr>
          <w:rFonts w:hint="eastAsia"/>
          <w:b w:val="0"/>
        </w:rPr>
        <w:t xml:space="preserve">                                 </w:t>
      </w:r>
      <w:r>
        <w:rPr>
          <w:rFonts w:hint="eastAsia" w:ascii="宋体" w:hAnsi="宋体" w:eastAsia="宋体" w:cs="宋体"/>
          <w:b w:val="0"/>
        </w:rPr>
        <w:t>功能</w:t>
      </w:r>
      <w:r>
        <w:rPr>
          <w:rFonts w:hint="eastAsia"/>
          <w:b w:val="0"/>
        </w:rPr>
        <w:t>：</w:t>
      </w:r>
      <w:r>
        <w:rPr>
          <w:rFonts w:hint="eastAsia" w:ascii="宋体" w:hAnsi="宋体" w:eastAsia="宋体" w:cs="宋体"/>
          <w:b w:val="0"/>
        </w:rPr>
        <w:t>存放用户已添加的食物数据</w:t>
      </w:r>
    </w:p>
    <w:p>
      <w:pPr>
        <w:spacing w:line="360" w:lineRule="auto"/>
        <w:ind w:left="0" w:firstLineChars="200"/>
        <w:rPr>
          <w:rFonts w:hint="eastAsia" w:ascii="宋体" w:hAnsi="宋体" w:eastAsia="宋体" w:cs="宋体"/>
          <w:b w:val="0"/>
        </w:rPr>
      </w:pPr>
      <w:r>
        <w:rPr>
          <w:rFonts w:hint="eastAsia" w:ascii="宋体" w:hAnsi="宋体" w:eastAsia="宋体" w:cs="宋体"/>
          <w:b w:val="0"/>
        </w:rPr>
        <w:t>例：</w:t>
      </w:r>
    </w:p>
    <w:p>
      <w:pPr>
        <w:spacing w:line="360" w:lineRule="auto"/>
        <w:ind w:left="0" w:firstLineChars="200"/>
        <w:rPr>
          <w:rFonts w:hint="eastAsia"/>
          <w:b w:val="0"/>
        </w:rPr>
      </w:pPr>
      <w:r>
        <w:rPr>
          <w:rFonts w:hint="eastAsia"/>
          <w:b w:val="0"/>
        </w:rPr>
        <w:drawing>
          <wp:inline distT="0" distB="0" distL="0" distR="0">
            <wp:extent cx="3197225" cy="122301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3"/>
                    <a:srcRect/>
                    <a:stretch>
                      <a:fillRect/>
                    </a:stretch>
                  </pic:blipFill>
                  <pic:spPr>
                    <a:xfrm>
                      <a:off x="0" y="0"/>
                      <a:ext cx="3197225" cy="1223539"/>
                    </a:xfrm>
                    <a:prstGeom prst="rect">
                      <a:avLst/>
                    </a:prstGeom>
                  </pic:spPr>
                </pic:pic>
              </a:graphicData>
            </a:graphic>
          </wp:inline>
        </w:drawing>
      </w:r>
    </w:p>
    <w:p>
      <w:pPr>
        <w:spacing w:line="360" w:lineRule="auto"/>
        <w:rPr>
          <w:rFonts w:hint="eastAsia"/>
          <w:b w:val="0"/>
        </w:rPr>
      </w:pPr>
    </w:p>
    <w:p>
      <w:pPr>
        <w:spacing w:line="360" w:lineRule="auto"/>
        <w:ind w:left="0" w:firstLineChars="200"/>
        <w:rPr>
          <w:rFonts w:hint="eastAsia"/>
          <w:b w:val="0"/>
        </w:rPr>
      </w:pPr>
      <w:r>
        <w:rPr>
          <w:rFonts w:hint="eastAsia"/>
          <w:b/>
        </w:rPr>
        <w:t>5、openid：</w:t>
      </w:r>
      <w:r>
        <w:rPr>
          <w:rFonts w:hint="eastAsia"/>
          <w:b w:val="0"/>
        </w:rPr>
        <w:t>类型:字符串</w:t>
      </w:r>
    </w:p>
    <w:p>
      <w:pPr>
        <w:spacing w:line="360" w:lineRule="auto"/>
        <w:ind w:left="0" w:firstLineChars="200"/>
        <w:rPr>
          <w:rFonts w:hint="eastAsia"/>
          <w:b w:val="0"/>
        </w:rPr>
      </w:pPr>
      <w:r>
        <w:rPr>
          <w:rFonts w:hint="eastAsia"/>
          <w:b w:val="0"/>
        </w:rPr>
        <w:t xml:space="preserve">       </w:t>
      </w:r>
      <w:r>
        <w:rPr>
          <w:rFonts w:hint="eastAsia"/>
          <w:b w:val="0"/>
        </w:rPr>
        <w:tab/>
      </w:r>
      <w:r>
        <w:rPr>
          <w:rFonts w:hint="eastAsia"/>
          <w:b w:val="0"/>
        </w:rPr>
        <w:t xml:space="preserve">    功能：存放用户的身份识别码</w:t>
      </w:r>
    </w:p>
    <w:p>
      <w:pPr>
        <w:spacing w:line="360" w:lineRule="auto"/>
        <w:ind w:left="0" w:firstLineChars="200"/>
        <w:rPr>
          <w:rFonts w:hint="eastAsia"/>
          <w:b w:val="0"/>
        </w:rPr>
      </w:pPr>
    </w:p>
    <w:p>
      <w:pPr>
        <w:spacing w:line="360" w:lineRule="auto"/>
        <w:ind w:left="0" w:firstLineChars="200"/>
        <w:rPr>
          <w:rFonts w:hint="eastAsia"/>
          <w:b w:val="0"/>
        </w:rPr>
      </w:pPr>
      <w:r>
        <w:rPr>
          <w:rFonts w:hint="eastAsia"/>
          <w:b/>
        </w:rPr>
        <w:t>6、date：</w:t>
      </w:r>
      <w:r>
        <w:rPr>
          <w:rFonts w:hint="eastAsia"/>
          <w:b w:val="0"/>
        </w:rPr>
        <w:t>类型：字符串</w:t>
      </w:r>
    </w:p>
    <w:p>
      <w:pPr>
        <w:spacing w:line="360" w:lineRule="auto"/>
        <w:ind w:left="0" w:firstLineChars="200"/>
        <w:rPr>
          <w:rFonts w:hint="eastAsia"/>
          <w:b w:val="0"/>
        </w:rPr>
      </w:pPr>
      <w:r>
        <w:rPr>
          <w:rFonts w:hint="eastAsia"/>
          <w:b w:val="0"/>
        </w:rPr>
        <w:t xml:space="preserve">   </w:t>
      </w:r>
      <w:r>
        <w:rPr>
          <w:rFonts w:hint="eastAsia"/>
          <w:b w:val="0"/>
        </w:rPr>
        <w:tab/>
      </w:r>
      <w:r>
        <w:rPr>
          <w:rFonts w:hint="eastAsia"/>
          <w:b w:val="0"/>
        </w:rPr>
        <w:tab/>
      </w:r>
      <w:r>
        <w:rPr>
          <w:rFonts w:hint="eastAsia"/>
          <w:b w:val="0"/>
        </w:rPr>
        <w:t xml:space="preserve"> 功能：存放从用户手机端（或PC端）获取的日期信息</w:t>
      </w:r>
    </w:p>
    <w:p>
      <w:pPr>
        <w:spacing w:line="360" w:lineRule="auto"/>
        <w:rPr>
          <w:rFonts w:hint="eastAsia"/>
        </w:rPr>
      </w:pPr>
      <w:r>
        <w:rPr>
          <w:rFonts w:hint="eastAsia"/>
        </w:rPr>
        <w:t>2</w:t>
      </w:r>
      <w:r>
        <w:t>.3</w:t>
      </w:r>
      <w:r>
        <w:rPr>
          <w:rFonts w:hint="eastAsia"/>
        </w:rPr>
        <w:t>、数据结构</w:t>
      </w:r>
    </w:p>
    <w:p>
      <w:pPr>
        <w:spacing w:line="360" w:lineRule="auto"/>
        <w:ind w:left="0" w:firstLineChars="200"/>
      </w:pPr>
      <w:r>
        <w:t>后端数据库：</w:t>
      </w:r>
    </w:p>
    <w:p>
      <w:pPr>
        <w:spacing w:line="360" w:lineRule="auto"/>
        <w:ind w:left="0" w:firstLineChars="200"/>
      </w:pPr>
      <w:r>
        <w:rPr>
          <w:b/>
        </w:rPr>
        <w:t>集合food</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607"/>
        <w:gridCol w:w="1727"/>
        <w:gridCol w:w="1472"/>
        <w:gridCol w:w="3422"/>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名称</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name</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食物名称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单位热量</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食物单位热量（每100g）</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类别</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class</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食物类别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图片</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img</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食物图片链接（云存储链接）</w:t>
            </w:r>
          </w:p>
        </w:tc>
      </w:tr>
    </w:tbl>
    <w:p>
      <w:pPr>
        <w:spacing w:line="360" w:lineRule="auto"/>
        <w:ind w:left="0" w:firstLineChars="0"/>
      </w:pPr>
    </w:p>
    <w:p>
      <w:pPr>
        <w:spacing w:line="360" w:lineRule="auto"/>
        <w:ind w:left="0" w:firstLineChars="200"/>
        <w:rPr>
          <w:b/>
        </w:rPr>
      </w:pPr>
      <w:r>
        <w:rPr>
          <w:b/>
        </w:rPr>
        <w:t>集合history</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89"/>
        <w:gridCol w:w="1604"/>
        <w:gridCol w:w="1964"/>
        <w:gridCol w:w="311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摄入热量</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用户历史摄入热量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日期</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date</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等线" w:hAnsi="等线" w:eastAsia="等线" w:cs="等线"/>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用户历史热量摄入对应的日期</w:t>
            </w:r>
          </w:p>
        </w:tc>
      </w:tr>
    </w:tbl>
    <w:p>
      <w:pPr>
        <w:spacing w:line="360" w:lineRule="auto"/>
        <w:ind w:left="0" w:firstLineChars="0"/>
      </w:pPr>
    </w:p>
    <w:p>
      <w:pPr>
        <w:spacing w:line="360" w:lineRule="auto"/>
        <w:ind w:left="0" w:firstLineChars="200"/>
      </w:pPr>
      <w:r>
        <w:rPr>
          <w:b/>
        </w:rPr>
        <w:t>集合pri_inf</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799"/>
        <w:gridCol w:w="1739"/>
        <w:gridCol w:w="1724"/>
        <w:gridCol w:w="3014"/>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身高</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height</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用户当前身高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体重</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weight</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用户当前体重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年龄</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age</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用户年龄</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性别</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sex</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用户性别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79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基本代谢水平</w:t>
            </w:r>
          </w:p>
        </w:tc>
        <w:tc>
          <w:tcPr>
            <w:tcW w:w="173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metabolism</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number</w:t>
            </w:r>
          </w:p>
        </w:tc>
        <w:tc>
          <w:tcPr>
            <w:tcW w:w="30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用户基础代谢水平</w:t>
            </w:r>
          </w:p>
        </w:tc>
      </w:tr>
    </w:tbl>
    <w:p>
      <w:pPr>
        <w:spacing w:line="360" w:lineRule="auto"/>
        <w:rPr>
          <w:rFonts w:hint="eastAsia"/>
        </w:rPr>
      </w:pPr>
    </w:p>
    <w:p>
      <w:pPr>
        <w:pStyle w:val="2"/>
        <w:spacing w:line="360" w:lineRule="auto"/>
      </w:pPr>
      <w:r>
        <w:rPr>
          <w:sz w:val="28"/>
        </w:rPr>
        <w:t>3</w:t>
      </w:r>
      <w:r>
        <w:rPr>
          <w:rFonts w:hint="eastAsia"/>
          <w:sz w:val="28"/>
        </w:rPr>
        <w:t>、模块设计</w:t>
      </w:r>
      <w:r>
        <w:rPr>
          <w:rFonts w:hint="eastAsia"/>
        </w:rPr>
        <w:t xml:space="preserve">  </w:t>
      </w:r>
    </w:p>
    <w:p>
      <w:pPr>
        <w:spacing w:line="360" w:lineRule="auto"/>
        <w:rPr>
          <w:rFonts w:hint="eastAsia"/>
          <w:b/>
        </w:rPr>
      </w:pPr>
      <w:r>
        <w:rPr>
          <w:b/>
        </w:rPr>
        <w:t>3</w:t>
      </w:r>
      <w:r>
        <w:rPr>
          <w:rFonts w:hint="eastAsia"/>
          <w:b/>
        </w:rPr>
        <w:t xml:space="preserve">.1、软件结构  </w:t>
      </w:r>
    </w:p>
    <w:p>
      <w:pPr>
        <w:spacing w:line="360" w:lineRule="auto"/>
        <w:rPr>
          <w:rFonts w:hint="eastAsia"/>
          <w:b/>
        </w:rPr>
      </w:pPr>
      <w:r>
        <w:rPr>
          <w:rFonts w:hint="eastAsia"/>
          <w:b/>
        </w:rPr>
        <w:t>三大模块划分：</w:t>
      </w:r>
    </w:p>
    <w:p>
      <w:pPr>
        <w:spacing w:line="360" w:lineRule="auto"/>
        <w:rPr>
          <w:rFonts w:hint="eastAsia"/>
          <w:b/>
        </w:rPr>
      </w:pPr>
      <w:r>
        <w:rPr>
          <w:rFonts w:hint="eastAsia"/>
          <w:b/>
        </w:rPr>
        <w:drawing>
          <wp:inline distT="0" distB="0" distL="0" distR="0">
            <wp:extent cx="3057525" cy="1800225"/>
            <wp:effectExtent l="0" t="0" r="5715" b="13335"/>
            <wp:docPr id="1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descript"/>
                    <pic:cNvPicPr>
                      <a:picLocks noChangeAspect="1"/>
                    </pic:cNvPicPr>
                  </pic:nvPicPr>
                  <pic:blipFill>
                    <a:blip r:embed="rId14"/>
                    <a:srcRect r="50"/>
                    <a:stretch>
                      <a:fillRect/>
                    </a:stretch>
                  </pic:blipFill>
                  <pic:spPr>
                    <a:xfrm>
                      <a:off x="0" y="0"/>
                      <a:ext cx="3057525" cy="1800225"/>
                    </a:xfrm>
                    <a:prstGeom prst="rect">
                      <a:avLst/>
                    </a:prstGeom>
                  </pic:spPr>
                </pic:pic>
              </a:graphicData>
            </a:graphic>
          </wp:inline>
        </w:drawing>
      </w:r>
    </w:p>
    <w:p>
      <w:pPr>
        <w:spacing w:line="360" w:lineRule="auto"/>
        <w:rPr>
          <w:rFonts w:hint="eastAsia"/>
          <w:b/>
        </w:rPr>
      </w:pPr>
      <w:r>
        <w:rPr>
          <w:rFonts w:hint="eastAsia"/>
          <w:b/>
        </w:rPr>
        <w:t>模块间关系：</w:t>
      </w:r>
    </w:p>
    <w:p>
      <w:pPr>
        <w:spacing w:line="360" w:lineRule="auto"/>
        <w:rPr>
          <w:b/>
        </w:rPr>
      </w:pPr>
      <w:r>
        <w:rPr>
          <w:b/>
        </w:rPr>
        <w:drawing>
          <wp:inline distT="0" distB="0" distL="0" distR="0">
            <wp:extent cx="5274310" cy="256286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5"/>
                    <a:stretch>
                      <a:fillRect/>
                    </a:stretch>
                  </pic:blipFill>
                  <pic:spPr>
                    <a:xfrm>
                      <a:off x="0" y="0"/>
                      <a:ext cx="5274310" cy="2563043"/>
                    </a:xfrm>
                    <a:prstGeom prst="rect">
                      <a:avLst/>
                    </a:prstGeom>
                  </pic:spPr>
                </pic:pic>
              </a:graphicData>
            </a:graphic>
          </wp:inline>
        </w:drawing>
      </w:r>
    </w:p>
    <w:p>
      <w:pPr>
        <w:spacing w:line="360" w:lineRule="auto"/>
        <w:rPr>
          <w:rFonts w:hint="eastAsia"/>
          <w:b/>
        </w:rPr>
      </w:pPr>
      <w:r>
        <w:rPr>
          <w:b/>
        </w:rPr>
        <w:t>3</w:t>
      </w:r>
      <w:r>
        <w:rPr>
          <w:rFonts w:hint="eastAsia"/>
          <w:b/>
        </w:rPr>
        <w:t xml:space="preserve">.2、功能设计说明 </w:t>
      </w:r>
    </w:p>
    <w:p>
      <w:pPr>
        <w:snapToGrid/>
        <w:spacing w:before="0" w:after="0" w:line="360" w:lineRule="auto"/>
        <w:ind w:left="0" w:right="0" w:firstLine="420"/>
        <w:jc w:val="both"/>
      </w:pPr>
      <w:r>
        <w:rPr>
          <w:rFonts w:ascii="宋体" w:hAnsi="宋体" w:eastAsia="宋体" w:cs="宋体"/>
          <w:i w:val="0"/>
          <w:strike w:val="0"/>
          <w:color w:val="000000"/>
          <w:sz w:val="21"/>
          <w:u w:val="none"/>
        </w:rPr>
        <w:t>我们需要在有限的知识储备、编程能力和时间限制的前提下，开发出具有适用性、有效性、便捷性、可互操作性、可追踪性、复用性、封装性、鲁棒性和满足用户需求的软件产品。</w:t>
      </w:r>
    </w:p>
    <w:p>
      <w:pPr>
        <w:snapToGrid/>
        <w:spacing w:before="0" w:after="0" w:line="360" w:lineRule="auto"/>
        <w:ind w:left="0" w:right="0" w:firstLine="420"/>
        <w:jc w:val="both"/>
      </w:pPr>
      <w:r>
        <w:rPr>
          <w:rFonts w:ascii="宋体" w:hAnsi="宋体" w:eastAsia="宋体" w:cs="宋体"/>
          <w:i w:val="0"/>
          <w:strike w:val="0"/>
          <w:color w:val="000000"/>
          <w:sz w:val="21"/>
          <w:u w:val="none"/>
        </w:rPr>
        <w:t>秉承着适用性，为适用于微信小程序平台，需要在首次使用时进行授权登录操作。</w:t>
      </w:r>
    </w:p>
    <w:p>
      <w:pPr>
        <w:snapToGrid/>
        <w:spacing w:before="0" w:after="0" w:line="360" w:lineRule="auto"/>
        <w:ind w:left="0" w:right="0" w:firstLine="420"/>
        <w:jc w:val="both"/>
      </w:pPr>
      <w:r>
        <w:rPr>
          <w:rFonts w:ascii="宋体" w:hAnsi="宋体" w:eastAsia="宋体" w:cs="宋体"/>
          <w:i w:val="0"/>
          <w:strike w:val="0"/>
          <w:color w:val="000000"/>
          <w:sz w:val="21"/>
          <w:u w:val="none"/>
        </w:rPr>
        <w:t>秉承着有效性，需要在授权登录后进入代谢计算界面，通过计算得到用户的基础代谢水平后再进行食物热量的计算和管理。</w:t>
      </w:r>
    </w:p>
    <w:p>
      <w:pPr>
        <w:snapToGrid/>
        <w:spacing w:before="0" w:after="0" w:line="360" w:lineRule="auto"/>
        <w:ind w:left="0" w:right="0" w:firstLine="420"/>
        <w:jc w:val="both"/>
      </w:pPr>
      <w:r>
        <w:rPr>
          <w:rFonts w:ascii="宋体" w:hAnsi="宋体" w:eastAsia="宋体" w:cs="宋体"/>
          <w:i w:val="0"/>
          <w:strike w:val="0"/>
          <w:color w:val="000000"/>
          <w:sz w:val="21"/>
          <w:u w:val="none"/>
        </w:rPr>
        <w:t>秉承着便捷性，用户可以通过食物分类和食物搜索两种方式对目标食物进行查找。</w:t>
      </w:r>
    </w:p>
    <w:p>
      <w:pPr>
        <w:snapToGrid/>
        <w:spacing w:before="0" w:after="0" w:line="360" w:lineRule="auto"/>
        <w:ind w:left="0" w:right="0" w:firstLineChars="200"/>
        <w:jc w:val="both"/>
      </w:pPr>
      <w:r>
        <w:rPr>
          <w:rFonts w:ascii="宋体" w:hAnsi="宋体" w:eastAsia="宋体" w:cs="宋体"/>
          <w:i w:val="0"/>
          <w:strike w:val="0"/>
          <w:color w:val="000000"/>
          <w:sz w:val="21"/>
          <w:u w:val="none"/>
        </w:rPr>
        <w:t>秉承着可互操作性，对于数据库不包括的食物类型，用户可以手动输入热量来完善饮食摄入信息，并且支持摄入食物克数手动输入。</w:t>
      </w:r>
    </w:p>
    <w:p>
      <w:pPr>
        <w:snapToGrid/>
        <w:spacing w:before="0" w:after="0" w:line="360" w:lineRule="auto"/>
        <w:ind w:left="0" w:right="0" w:firstLine="420"/>
        <w:jc w:val="both"/>
      </w:pPr>
      <w:r>
        <w:rPr>
          <w:rFonts w:ascii="宋体" w:hAnsi="宋体" w:eastAsia="宋体" w:cs="宋体"/>
          <w:i w:val="0"/>
          <w:strike w:val="0"/>
          <w:color w:val="000000"/>
          <w:sz w:val="21"/>
          <w:u w:val="none"/>
        </w:rPr>
        <w:t>秉承着可追踪性，用户可以对历史摄入热量的数据进行查询。</w:t>
      </w:r>
    </w:p>
    <w:p>
      <w:pPr>
        <w:snapToGrid/>
        <w:spacing w:before="0" w:after="0" w:line="360" w:lineRule="auto"/>
        <w:ind w:left="0" w:right="0" w:firstLine="420"/>
        <w:jc w:val="both"/>
      </w:pPr>
      <w:r>
        <w:rPr>
          <w:rFonts w:ascii="宋体" w:hAnsi="宋体" w:eastAsia="宋体" w:cs="宋体"/>
          <w:i w:val="0"/>
          <w:strike w:val="0"/>
          <w:color w:val="000000"/>
          <w:sz w:val="21"/>
          <w:u w:val="none"/>
        </w:rPr>
        <w:t>秉承着复用性，对于一些可复用的组件(如底部导航栏等),采用引入的方式在不同模块中进行多次复用，使得工程代码简洁、高效。</w:t>
      </w:r>
    </w:p>
    <w:p>
      <w:pPr>
        <w:snapToGrid/>
        <w:spacing w:before="0" w:after="0" w:line="360" w:lineRule="auto"/>
        <w:ind w:left="0" w:right="0" w:firstLine="420"/>
        <w:jc w:val="both"/>
      </w:pPr>
      <w:r>
        <w:rPr>
          <w:rFonts w:ascii="宋体" w:hAnsi="宋体" w:eastAsia="宋体" w:cs="宋体"/>
          <w:i w:val="0"/>
          <w:strike w:val="0"/>
          <w:color w:val="000000"/>
          <w:sz w:val="21"/>
          <w:u w:val="none"/>
        </w:rPr>
        <w:t>秉承着封装性，不同模块间只通过对应的接口进行调用，而不影响模块内部功能的具体实现。</w:t>
      </w:r>
    </w:p>
    <w:p>
      <w:pPr>
        <w:snapToGrid/>
        <w:spacing w:before="0" w:after="0" w:line="360" w:lineRule="auto"/>
        <w:ind w:left="0" w:right="0" w:firstLine="420"/>
        <w:jc w:val="both"/>
      </w:pPr>
      <w:r>
        <w:rPr>
          <w:rFonts w:ascii="宋体" w:hAnsi="宋体" w:eastAsia="宋体" w:cs="宋体"/>
          <w:i w:val="0"/>
          <w:strike w:val="0"/>
          <w:color w:val="000000"/>
          <w:sz w:val="21"/>
          <w:u w:val="none"/>
        </w:rPr>
        <w:t>秉承着鲁棒性，对用户的输入进行限制（如输入身高时调出只含有数字和小数点的键盘）来避免一些非法输入，对于其它类型的非法输入，软件会通过跳出弹窗等方式来进行警告。</w:t>
      </w:r>
    </w:p>
    <w:p>
      <w:pPr>
        <w:spacing w:line="360" w:lineRule="auto"/>
        <w:rPr>
          <w:b/>
        </w:rPr>
      </w:pPr>
      <w:r>
        <w:rPr>
          <w:b/>
        </w:rPr>
        <w:t>3</w:t>
      </w:r>
      <w:r>
        <w:rPr>
          <w:rFonts w:hint="eastAsia"/>
          <w:b/>
        </w:rPr>
        <w:t>.</w:t>
      </w:r>
      <w:r>
        <w:rPr>
          <w:b/>
        </w:rPr>
        <w:t>3</w:t>
      </w:r>
      <w:r>
        <w:rPr>
          <w:rFonts w:hint="eastAsia"/>
          <w:b/>
        </w:rPr>
        <w:t>、模块1 代谢计算模块</w:t>
      </w:r>
    </w:p>
    <w:p>
      <w:pPr>
        <w:spacing w:line="360" w:lineRule="auto"/>
        <w:ind w:firstLine="420"/>
      </w:pPr>
      <w:r>
        <w:rPr>
          <w:rFonts w:hint="eastAsia"/>
        </w:rPr>
        <w:t xml:space="preserve">详细描述各功能模块的功能、数据结构、具体算法和流程等。 </w:t>
      </w:r>
    </w:p>
    <w:p>
      <w:pPr>
        <w:spacing w:line="360" w:lineRule="auto"/>
        <w:rPr>
          <w:rFonts w:hint="eastAsia"/>
        </w:rPr>
      </w:pPr>
      <w:r>
        <w:t>3</w:t>
      </w:r>
      <w:r>
        <w:rPr>
          <w:rFonts w:hint="eastAsia"/>
        </w:rPr>
        <w:t>.</w:t>
      </w:r>
      <w:r>
        <w:t>3</w:t>
      </w:r>
      <w:r>
        <w:rPr>
          <w:rFonts w:hint="eastAsia"/>
        </w:rPr>
        <w:t>.1、设计图</w:t>
      </w:r>
    </w:p>
    <w:p>
      <w:pPr>
        <w:spacing w:line="360" w:lineRule="auto"/>
      </w:pPr>
      <w:r>
        <w:drawing>
          <wp:inline distT="0" distB="0" distL="0" distR="0">
            <wp:extent cx="1847215" cy="3959860"/>
            <wp:effectExtent l="0" t="0" r="12065" b="2540"/>
            <wp:docPr id="23"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descript"/>
                    <pic:cNvPicPr>
                      <a:picLocks noChangeAspect="1"/>
                    </pic:cNvPicPr>
                  </pic:nvPicPr>
                  <pic:blipFill>
                    <a:blip r:embed="rId16"/>
                    <a:srcRect r="323" b="69"/>
                    <a:stretch>
                      <a:fillRect/>
                    </a:stretch>
                  </pic:blipFill>
                  <pic:spPr>
                    <a:xfrm>
                      <a:off x="0" y="0"/>
                      <a:ext cx="1847215" cy="3959860"/>
                    </a:xfrm>
                    <a:prstGeom prst="rect">
                      <a:avLst/>
                    </a:prstGeom>
                  </pic:spPr>
                </pic:pic>
              </a:graphicData>
            </a:graphic>
          </wp:inline>
        </w:drawing>
      </w:r>
    </w:p>
    <w:p>
      <w:pPr>
        <w:spacing w:line="360" w:lineRule="auto"/>
        <w:rPr>
          <w:rFonts w:hint="eastAsia"/>
        </w:rPr>
      </w:pPr>
      <w:r>
        <w:rPr>
          <w:rFonts w:hint="eastAsia"/>
        </w:rPr>
        <w:t>3.</w:t>
      </w:r>
      <w:r>
        <w:t>3.2</w:t>
      </w:r>
      <w:r>
        <w:rPr>
          <w:rFonts w:hint="eastAsia"/>
        </w:rPr>
        <w:t>、功能描述</w:t>
      </w:r>
    </w:p>
    <w:p>
      <w:pPr>
        <w:spacing w:before="0" w:after="0" w:line="360" w:lineRule="auto"/>
        <w:ind w:left="756" w:right="0" w:hanging="336"/>
        <w:jc w:val="both"/>
      </w:pPr>
      <w:r>
        <w:rPr>
          <w:rFonts w:ascii="宋体" w:hAnsi="宋体" w:eastAsia="宋体" w:cs="宋体"/>
          <w:i w:val="0"/>
          <w:strike w:val="0"/>
          <w:color w:val="000000"/>
          <w:sz w:val="21"/>
          <w:u w:val="none"/>
        </w:rPr>
        <w:t>功能1：通过用户的基本身体信息计算基本代谢水平</w:t>
      </w:r>
    </w:p>
    <w:p>
      <w:pPr>
        <w:spacing w:before="0" w:after="0" w:line="360" w:lineRule="auto"/>
        <w:ind w:left="0" w:right="0"/>
        <w:jc w:val="both"/>
      </w:pPr>
      <w:r>
        <w:rPr>
          <w:rFonts w:ascii="宋体" w:hAnsi="宋体" w:eastAsia="宋体" w:cs="宋体"/>
          <w:i w:val="0"/>
          <w:strike w:val="0"/>
          <w:color w:val="000000"/>
          <w:sz w:val="21"/>
          <w:u w:val="none"/>
        </w:rPr>
        <w:t>    输入的数据：身高、体重、性别、年龄</w:t>
      </w:r>
    </w:p>
    <w:p>
      <w:pPr>
        <w:spacing w:before="60" w:after="60" w:line="360" w:lineRule="auto"/>
        <w:ind w:left="0" w:right="0"/>
      </w:pPr>
      <w:r>
        <w:rPr>
          <w:rFonts w:ascii="宋体" w:hAnsi="宋体" w:eastAsia="宋体" w:cs="宋体"/>
          <w:i w:val="0"/>
          <w:strike w:val="0"/>
          <w:color w:val="000000"/>
          <w:sz w:val="21"/>
          <w:u w:val="none"/>
        </w:rPr>
        <w:t>    经过相应公式计算：</w:t>
      </w:r>
      <w:r>
        <w:rPr>
          <w:rFonts w:ascii="宋体" w:hAnsi="宋体" w:eastAsia="宋体" w:cs="宋体"/>
          <w:i w:val="0"/>
          <w:strike w:val="0"/>
          <w:color w:val="333333"/>
          <w:sz w:val="21"/>
          <w:u w:val="none"/>
        </w:rPr>
        <w:t>女性基础代谢率=661+9.6*体重(kg)+1.72*身高(cm)-4.7*年龄</w:t>
      </w:r>
    </w:p>
    <w:p>
      <w:pPr>
        <w:spacing w:before="60" w:after="60" w:line="360" w:lineRule="auto"/>
        <w:ind w:left="0" w:right="0"/>
      </w:pPr>
      <w:r>
        <w:rPr>
          <w:rFonts w:ascii="宋体" w:hAnsi="宋体" w:eastAsia="宋体" w:cs="宋体"/>
          <w:i w:val="0"/>
          <w:strike w:val="0"/>
          <w:color w:val="333333"/>
          <w:sz w:val="21"/>
          <w:u w:val="none"/>
        </w:rPr>
        <w:t>             男性基础代谢率=67+13.73*体重(kg)+5*身高(cm)-6.9*年龄</w:t>
      </w:r>
    </w:p>
    <w:p>
      <w:pPr>
        <w:spacing w:before="0" w:after="0" w:line="360" w:lineRule="auto"/>
        <w:ind w:leftChars="0" w:right="0" w:firstLineChars="0"/>
        <w:jc w:val="both"/>
      </w:pPr>
      <w:r>
        <w:rPr>
          <w:rFonts w:ascii="宋体" w:hAnsi="宋体" w:eastAsia="宋体" w:cs="宋体"/>
          <w:i w:val="0"/>
          <w:strike w:val="0"/>
          <w:color w:val="000000"/>
          <w:sz w:val="21"/>
          <w:u w:val="none"/>
        </w:rPr>
        <w:t xml:space="preserve">       得到的输出：用户的基本代谢水平</w:t>
      </w:r>
    </w:p>
    <w:p>
      <w:pPr>
        <w:spacing w:line="360" w:lineRule="auto"/>
        <w:ind w:left="0" w:firstLineChars="0"/>
        <w:rPr>
          <w:rFonts w:hint="eastAsia"/>
        </w:rPr>
      </w:pPr>
      <w:r>
        <w:rPr>
          <w:rFonts w:hint="eastAsia"/>
        </w:rPr>
        <w:t xml:space="preserve">   </w:t>
      </w:r>
    </w:p>
    <w:p>
      <w:pPr>
        <w:spacing w:line="360" w:lineRule="auto"/>
        <w:ind w:left="0" w:firstLineChars="200"/>
        <w:rPr>
          <w:rFonts w:hint="eastAsia"/>
        </w:rPr>
      </w:pPr>
      <w:r>
        <w:rPr>
          <w:rFonts w:hint="eastAsia"/>
        </w:rPr>
        <w:t>功能2：将用户的身体信息和功能1计算得到的基本代谢水平上传至数据库。若数据库中已有该用户条目，则更新该条目；若没有，则添加相应条目。</w:t>
      </w:r>
    </w:p>
    <w:p>
      <w:pPr>
        <w:spacing w:line="360" w:lineRule="auto"/>
        <w:ind w:left="0" w:firstLine="0"/>
        <w:rPr>
          <w:rFonts w:hint="eastAsia"/>
        </w:rPr>
      </w:pPr>
    </w:p>
    <w:p>
      <w:pPr>
        <w:spacing w:line="360" w:lineRule="auto"/>
        <w:rPr>
          <w:rFonts w:hint="eastAsia"/>
        </w:rPr>
      </w:pPr>
      <w:r>
        <w:rPr>
          <w:rFonts w:hint="eastAsia"/>
        </w:rPr>
        <w:t>3.</w:t>
      </w:r>
      <w:r>
        <w:t>3.3</w:t>
      </w:r>
      <w:r>
        <w:rPr>
          <w:rFonts w:hint="eastAsia"/>
        </w:rPr>
        <w:t>、输入数据</w:t>
      </w:r>
    </w:p>
    <w:p>
      <w:pPr>
        <w:snapToGrid/>
        <w:spacing w:before="60" w:after="60" w:line="360" w:lineRule="auto"/>
        <w:rPr>
          <w:rFonts w:ascii="宋体" w:hAnsi="宋体" w:eastAsia="宋体" w:cs="宋体"/>
          <w:i w:val="0"/>
          <w:strike w:val="0"/>
          <w:color w:val="000000"/>
          <w:sz w:val="21"/>
          <w:u w:val="none"/>
        </w:rPr>
      </w:pPr>
      <w:r>
        <w:rPr>
          <w:rFonts w:hint="eastAsia"/>
        </w:rPr>
        <w:t xml:space="preserve">    1、身高：</w:t>
      </w:r>
      <w:r>
        <w:rPr>
          <w:rFonts w:ascii="宋体" w:hAnsi="宋体" w:eastAsia="宋体" w:cs="宋体"/>
          <w:i w:val="0"/>
          <w:strike w:val="0"/>
          <w:color w:val="000000"/>
          <w:sz w:val="21"/>
          <w:u w:val="none"/>
        </w:rPr>
        <w:t>数据类型：数字</w:t>
      </w:r>
    </w:p>
    <w:p>
      <w:pPr>
        <w:snapToGrid/>
        <w:spacing w:before="60" w:after="60" w:line="360" w:lineRule="auto"/>
      </w:pPr>
      <w:r>
        <w:t xml:space="preserve">             获取数据</w:t>
      </w:r>
      <w:r>
        <w:rPr>
          <w:rFonts w:ascii="宋体" w:hAnsi="宋体" w:eastAsia="宋体" w:cs="宋体"/>
          <w:i w:val="0"/>
          <w:strike w:val="0"/>
          <w:color w:val="000000"/>
          <w:sz w:val="21"/>
          <w:u w:val="none"/>
        </w:rPr>
        <w:t>媒体：数字输入框</w:t>
      </w:r>
    </w:p>
    <w:p>
      <w:pPr>
        <w:snapToGrid/>
        <w:spacing w:before="60" w:after="60" w:line="360" w:lineRule="auto"/>
        <w:rPr>
          <w:rFonts w:ascii="宋体" w:hAnsi="宋体" w:eastAsia="宋体" w:cs="宋体"/>
          <w:i w:val="0"/>
          <w:strike w:val="0"/>
          <w:color w:val="000000"/>
          <w:sz w:val="21"/>
          <w:u w:val="none"/>
        </w:rPr>
      </w:pPr>
      <w:r>
        <w:t xml:space="preserve">             </w:t>
      </w:r>
      <w:r>
        <w:rPr>
          <w:rFonts w:ascii="宋体" w:hAnsi="宋体" w:eastAsia="宋体" w:cs="宋体"/>
          <w:i w:val="0"/>
          <w:strike w:val="0"/>
          <w:color w:val="000000"/>
          <w:sz w:val="21"/>
          <w:u w:val="none"/>
        </w:rPr>
        <w:t xml:space="preserve">格式:XX.X </w:t>
      </w:r>
    </w:p>
    <w:p>
      <w:pPr>
        <w:snapToGrid/>
        <w:spacing w:before="60" w:after="60" w:line="360" w:lineRule="auto"/>
      </w:pPr>
      <w:r>
        <w:t xml:space="preserve">             有效性检验规则：1、判断是否输入数据（输入字符串是否为空），若为 </w:t>
      </w:r>
      <w:r>
        <w:tab/>
      </w:r>
      <w:r>
        <w:tab/>
      </w:r>
      <w:r>
        <w:tab/>
      </w:r>
      <w:r>
        <w:tab/>
      </w:r>
      <w:r>
        <w:tab/>
      </w:r>
      <w:r>
        <w:tab/>
      </w:r>
      <w:r>
        <w:tab/>
      </w:r>
      <w:r>
        <w:t xml:space="preserve">  空，弹出相应的弹窗警告。</w:t>
      </w:r>
    </w:p>
    <w:p>
      <w:pPr>
        <w:snapToGrid/>
        <w:spacing w:before="60" w:after="60" w:line="360" w:lineRule="auto"/>
      </w:pPr>
      <w:r>
        <w:t xml:space="preserve">                              2、正则表达式匹配，判断输入格式是否满足XX.XX，对</w:t>
      </w:r>
      <w:r>
        <w:tab/>
      </w:r>
      <w:r>
        <w:tab/>
      </w:r>
      <w:r>
        <w:tab/>
      </w:r>
      <w:r>
        <w:tab/>
      </w:r>
      <w:r>
        <w:tab/>
      </w:r>
      <w:r>
        <w:tab/>
      </w:r>
      <w:r>
        <w:tab/>
      </w:r>
      <w:r>
        <w:t xml:space="preserve">   应正则表达式为/^\d+(\.\d+)?$/。若不匹配，弹出           </w:t>
      </w:r>
      <w:r>
        <w:tab/>
      </w:r>
      <w:r>
        <w:tab/>
      </w:r>
      <w:r>
        <w:tab/>
      </w:r>
      <w:r>
        <w:tab/>
      </w:r>
      <w:r>
        <w:tab/>
      </w:r>
      <w:r>
        <w:tab/>
      </w:r>
      <w:r>
        <w:t xml:space="preserve">   相应的弹窗警告。</w:t>
      </w:r>
    </w:p>
    <w:p>
      <w:pPr>
        <w:spacing w:line="360" w:lineRule="auto"/>
        <w:rPr>
          <w:rFonts w:hint="eastAsia"/>
        </w:rPr>
      </w:pPr>
    </w:p>
    <w:p>
      <w:pPr>
        <w:snapToGrid/>
        <w:spacing w:before="0" w:after="0" w:line="360" w:lineRule="auto"/>
        <w:ind w:left="0" w:leftChars="0" w:right="0" w:firstLineChars="200"/>
        <w:jc w:val="both"/>
      </w:pPr>
      <w:r>
        <w:rPr>
          <w:rFonts w:hint="eastAsia"/>
        </w:rPr>
        <w:t>2、体重：</w:t>
      </w:r>
      <w:r>
        <w:rPr>
          <w:rFonts w:ascii="宋体" w:hAnsi="宋体" w:eastAsia="宋体" w:cs="宋体"/>
          <w:i w:val="0"/>
          <w:strike w:val="0"/>
          <w:color w:val="000000"/>
          <w:sz w:val="21"/>
          <w:u w:val="none"/>
        </w:rPr>
        <w:t xml:space="preserve">数据类型：数字 </w:t>
      </w:r>
    </w:p>
    <w:p>
      <w:pPr>
        <w:snapToGrid/>
        <w:spacing w:before="0" w:after="0" w:line="360" w:lineRule="auto"/>
        <w:ind w:left="840" w:leftChars="400" w:right="0"/>
        <w:jc w:val="both"/>
      </w:pPr>
      <w:r>
        <w:rPr>
          <w:rFonts w:ascii="宋体" w:hAnsi="宋体" w:eastAsia="宋体" w:cs="宋体"/>
          <w:i w:val="0"/>
          <w:strike w:val="0"/>
          <w:color w:val="000000"/>
          <w:sz w:val="21"/>
          <w:u w:val="none"/>
        </w:rPr>
        <w:t xml:space="preserve">   </w:t>
      </w:r>
      <w:r>
        <w:t>获取数据</w:t>
      </w:r>
      <w:r>
        <w:rPr>
          <w:rFonts w:ascii="宋体" w:hAnsi="宋体" w:eastAsia="宋体" w:cs="宋体"/>
          <w:i w:val="0"/>
          <w:strike w:val="0"/>
          <w:color w:val="000000"/>
          <w:sz w:val="21"/>
          <w:u w:val="none"/>
        </w:rPr>
        <w:t>媒体：数字输入框</w:t>
      </w:r>
    </w:p>
    <w:p>
      <w:pPr>
        <w:snapToGrid/>
        <w:spacing w:before="0" w:after="0" w:line="360" w:lineRule="auto"/>
        <w:ind w:left="840" w:leftChars="400" w:right="0"/>
        <w:jc w:val="both"/>
      </w:pPr>
      <w:r>
        <w:rPr>
          <w:rFonts w:ascii="宋体" w:hAnsi="宋体" w:eastAsia="宋体" w:cs="宋体"/>
          <w:i w:val="0"/>
          <w:strike w:val="0"/>
          <w:color w:val="000000"/>
          <w:sz w:val="21"/>
          <w:u w:val="none"/>
        </w:rPr>
        <w:t xml:space="preserve">   格式:XX.X </w:t>
      </w:r>
    </w:p>
    <w:p>
      <w:pPr>
        <w:snapToGrid/>
        <w:spacing w:before="60" w:after="60" w:line="360" w:lineRule="auto"/>
      </w:pPr>
      <w:r>
        <w:rPr>
          <w:rFonts w:ascii="宋体" w:hAnsi="宋体" w:eastAsia="宋体" w:cs="宋体"/>
          <w:i w:val="0"/>
          <w:strike w:val="0"/>
          <w:color w:val="000000"/>
          <w:sz w:val="21"/>
          <w:u w:val="none"/>
        </w:rPr>
        <w:t xml:space="preserve">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 xml:space="preserve">    </w:t>
      </w:r>
      <w:r>
        <w:t xml:space="preserve">有效性检验规则：1、判断是否输入数据（输入字符串是否为空），若为 </w:t>
      </w:r>
      <w:r>
        <w:tab/>
      </w:r>
      <w:r>
        <w:tab/>
      </w:r>
      <w:r>
        <w:tab/>
      </w:r>
      <w:r>
        <w:tab/>
      </w:r>
      <w:r>
        <w:tab/>
      </w:r>
      <w:r>
        <w:tab/>
      </w:r>
      <w:r>
        <w:tab/>
      </w:r>
      <w:r>
        <w:t xml:space="preserve">  空，弹出相应的弹窗警告。</w:t>
      </w:r>
    </w:p>
    <w:p>
      <w:pPr>
        <w:snapToGrid/>
        <w:spacing w:before="60" w:after="60" w:line="360" w:lineRule="auto"/>
      </w:pPr>
      <w:r>
        <w:t xml:space="preserve">                              2、正则表达式匹配，判断输入格式是否满足XX.XX，对</w:t>
      </w:r>
      <w:r>
        <w:tab/>
      </w:r>
      <w:r>
        <w:tab/>
      </w:r>
      <w:r>
        <w:tab/>
      </w:r>
      <w:r>
        <w:tab/>
      </w:r>
      <w:r>
        <w:tab/>
      </w:r>
      <w:r>
        <w:tab/>
      </w:r>
      <w:r>
        <w:tab/>
      </w:r>
      <w:r>
        <w:t xml:space="preserve">   应正则表达式为/^\d+(\.\d+)?$/。若不匹配，弹出           </w:t>
      </w:r>
      <w:r>
        <w:tab/>
      </w:r>
      <w:r>
        <w:tab/>
      </w:r>
      <w:r>
        <w:tab/>
      </w:r>
      <w:r>
        <w:tab/>
      </w:r>
      <w:r>
        <w:tab/>
      </w:r>
      <w:r>
        <w:tab/>
      </w:r>
      <w:r>
        <w:t xml:space="preserve">   相应的弹窗警告。</w:t>
      </w:r>
    </w:p>
    <w:p>
      <w:pPr>
        <w:spacing w:line="360" w:lineRule="auto"/>
        <w:ind w:left="0" w:firstLineChars="0"/>
        <w:rPr>
          <w:rFonts w:hint="eastAsia"/>
        </w:rPr>
      </w:pPr>
    </w:p>
    <w:p>
      <w:pPr>
        <w:snapToGrid/>
        <w:spacing w:before="0" w:after="0" w:line="360" w:lineRule="auto"/>
        <w:ind w:left="0" w:leftChars="0" w:right="0" w:firstLineChars="200"/>
        <w:jc w:val="both"/>
      </w:pPr>
      <w:r>
        <w:rPr>
          <w:rFonts w:hint="eastAsia"/>
        </w:rPr>
        <w:t>3、年龄：</w:t>
      </w:r>
      <w:r>
        <w:rPr>
          <w:rFonts w:ascii="宋体" w:hAnsi="宋体" w:eastAsia="宋体" w:cs="宋体"/>
          <w:i w:val="0"/>
          <w:strike w:val="0"/>
          <w:color w:val="000000"/>
          <w:sz w:val="21"/>
          <w:u w:val="none"/>
        </w:rPr>
        <w:t>数据类型：数字</w:t>
      </w:r>
    </w:p>
    <w:p>
      <w:pPr>
        <w:snapToGrid/>
        <w:spacing w:before="0" w:after="0" w:line="360" w:lineRule="auto"/>
        <w:ind w:left="840" w:leftChars="400" w:right="0" w:firstLine="420"/>
        <w:jc w:val="both"/>
      </w:pPr>
      <w:r>
        <w:rPr>
          <w:rFonts w:ascii="宋体" w:hAnsi="宋体" w:eastAsia="宋体" w:cs="宋体"/>
          <w:i w:val="0"/>
          <w:strike w:val="0"/>
          <w:color w:val="000000"/>
          <w:sz w:val="21"/>
          <w:u w:val="none"/>
        </w:rPr>
        <w:t xml:space="preserve"> </w:t>
      </w:r>
      <w:r>
        <w:t>获取数据</w:t>
      </w:r>
      <w:r>
        <w:rPr>
          <w:rFonts w:ascii="宋体" w:hAnsi="宋体" w:eastAsia="宋体" w:cs="宋体"/>
          <w:i w:val="0"/>
          <w:strike w:val="0"/>
          <w:color w:val="000000"/>
          <w:sz w:val="21"/>
          <w:u w:val="none"/>
        </w:rPr>
        <w:t xml:space="preserve">媒体：数字输入框 </w:t>
      </w:r>
    </w:p>
    <w:p>
      <w:pPr>
        <w:snapToGrid/>
        <w:spacing w:before="0" w:after="0" w:line="360" w:lineRule="auto"/>
        <w:ind w:left="840" w:leftChars="400" w:right="0"/>
        <w:jc w:val="both"/>
      </w:pPr>
      <w:r>
        <w:rPr>
          <w:rFonts w:ascii="宋体" w:hAnsi="宋体" w:eastAsia="宋体" w:cs="宋体"/>
          <w:i w:val="0"/>
          <w:strike w:val="0"/>
          <w:color w:val="000000"/>
          <w:sz w:val="21"/>
          <w:u w:val="none"/>
        </w:rPr>
        <w:t xml:space="preserve">   格式：XX </w:t>
      </w:r>
    </w:p>
    <w:p>
      <w:pPr>
        <w:snapToGrid/>
        <w:spacing w:before="60" w:after="60" w:line="360" w:lineRule="auto"/>
      </w:pPr>
      <w:r>
        <w:rPr>
          <w:rFonts w:ascii="宋体" w:hAnsi="宋体" w:eastAsia="宋体" w:cs="宋体"/>
          <w:i w:val="0"/>
          <w:strike w:val="0"/>
          <w:color w:val="000000"/>
          <w:sz w:val="21"/>
          <w:u w:val="none"/>
        </w:rPr>
        <w:t xml:space="preserve">   </w:t>
      </w:r>
      <w:r>
        <w:t xml:space="preserve">        有效性检验规则：1、判断是否输入数据（输入字符串是否为空），若为 </w:t>
      </w:r>
      <w:r>
        <w:tab/>
      </w:r>
      <w:r>
        <w:tab/>
      </w:r>
      <w:r>
        <w:tab/>
      </w:r>
      <w:r>
        <w:tab/>
      </w:r>
      <w:r>
        <w:tab/>
      </w:r>
      <w:r>
        <w:tab/>
      </w:r>
      <w:r>
        <w:tab/>
      </w:r>
      <w:r>
        <w:t xml:space="preserve">  空，弹出相应的弹窗警告。</w:t>
      </w:r>
    </w:p>
    <w:p>
      <w:pPr>
        <w:snapToGrid/>
        <w:spacing w:before="60" w:after="60" w:line="360" w:lineRule="auto"/>
      </w:pPr>
      <w:r>
        <w:t xml:space="preserve">                             2、限制用户输入：用户在手机上输入年龄时，弹出的键                 </w:t>
      </w:r>
      <w:r>
        <w:tab/>
      </w:r>
      <w:r>
        <w:tab/>
      </w:r>
      <w:r>
        <w:tab/>
      </w:r>
      <w:r>
        <w:tab/>
      </w:r>
      <w:r>
        <w:tab/>
      </w:r>
      <w:r>
        <w:tab/>
      </w:r>
      <w:r>
        <w:t xml:space="preserve">  盘为只能输入数字（不含小数点）的键盘，确保用户输入</w:t>
      </w:r>
      <w:r>
        <w:tab/>
      </w:r>
      <w:r>
        <w:tab/>
      </w:r>
      <w:r>
        <w:tab/>
      </w:r>
      <w:r>
        <w:tab/>
      </w:r>
      <w:r>
        <w:tab/>
      </w:r>
      <w:r>
        <w:tab/>
      </w:r>
      <w:r>
        <w:tab/>
      </w:r>
      <w:r>
        <w:t xml:space="preserve">  的格式正确。</w:t>
      </w:r>
    </w:p>
    <w:p>
      <w:pPr>
        <w:spacing w:line="360" w:lineRule="auto"/>
        <w:ind w:left="0" w:firstLineChars="0"/>
        <w:rPr>
          <w:rFonts w:hint="eastAsia"/>
        </w:rPr>
      </w:pPr>
    </w:p>
    <w:p>
      <w:pPr>
        <w:snapToGrid/>
        <w:spacing w:before="0" w:after="0" w:line="360" w:lineRule="auto"/>
        <w:ind w:left="0" w:leftChars="0" w:right="0" w:firstLineChars="200"/>
        <w:jc w:val="both"/>
      </w:pPr>
      <w:r>
        <w:rPr>
          <w:rFonts w:hint="eastAsia"/>
        </w:rPr>
        <w:t>4、性别：</w:t>
      </w:r>
      <w:r>
        <w:rPr>
          <w:rFonts w:ascii="宋体" w:hAnsi="宋体" w:eastAsia="宋体" w:cs="宋体"/>
          <w:i w:val="0"/>
          <w:strike w:val="0"/>
          <w:color w:val="000000"/>
          <w:sz w:val="21"/>
          <w:u w:val="none"/>
        </w:rPr>
        <w:t>性别：数据类型：字符型</w:t>
      </w:r>
    </w:p>
    <w:p>
      <w:pPr>
        <w:snapToGrid/>
        <w:spacing w:before="0" w:after="0" w:line="360" w:lineRule="auto"/>
        <w:ind w:left="840" w:leftChars="400" w:right="0" w:firstLine="42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r>
        <w:t>获取数据</w:t>
      </w:r>
      <w:r>
        <w:rPr>
          <w:rFonts w:ascii="宋体" w:hAnsi="宋体" w:eastAsia="宋体" w:cs="宋体"/>
          <w:i w:val="0"/>
          <w:strike w:val="0"/>
          <w:color w:val="000000"/>
          <w:sz w:val="21"/>
          <w:u w:val="none"/>
        </w:rPr>
        <w:t>媒体：滑动选择框</w:t>
      </w:r>
    </w:p>
    <w:p>
      <w:pPr>
        <w:snapToGrid/>
        <w:spacing w:before="0" w:after="0" w:line="360" w:lineRule="auto"/>
        <w:ind w:leftChars="600" w:right="0" w:firstLineChars="200"/>
        <w:jc w:val="both"/>
      </w:pPr>
      <w:r>
        <w:t xml:space="preserve">   选项：男，女</w:t>
      </w:r>
    </w:p>
    <w:p>
      <w:pPr>
        <w:spacing w:line="360" w:lineRule="auto"/>
        <w:ind w:leftChars="0" w:firstLineChars="0"/>
        <w:rPr>
          <w:rFonts w:hint="eastAsia"/>
        </w:rPr>
      </w:pPr>
      <w:r>
        <w:t xml:space="preserve">                   有效性检验规则：因为滑动选择只有符合要求的选项，故无需有效性</w:t>
      </w:r>
      <w:r>
        <w:tab/>
      </w:r>
      <w:r>
        <w:tab/>
      </w:r>
      <w:r>
        <w:tab/>
      </w:r>
      <w:r>
        <w:tab/>
      </w:r>
      <w:r>
        <w:tab/>
      </w:r>
      <w:r>
        <w:t xml:space="preserve"> 检验规则</w:t>
      </w:r>
    </w:p>
    <w:p>
      <w:pPr>
        <w:spacing w:line="360" w:lineRule="auto"/>
        <w:ind w:left="0" w:firstLineChars="200"/>
        <w:rPr>
          <w:rFonts w:hint="eastAsia"/>
        </w:rPr>
      </w:pPr>
    </w:p>
    <w:p>
      <w:pPr>
        <w:spacing w:line="360" w:lineRule="auto"/>
        <w:ind w:left="420" w:leftChars="200" w:firstLineChars="200"/>
        <w:rPr>
          <w:rFonts w:hint="eastAsia"/>
        </w:rPr>
      </w:pPr>
      <w:r>
        <w:rPr>
          <w:rFonts w:hint="eastAsia"/>
        </w:rPr>
        <w:t>以上输入数据的获取条件均为用户在应用代谢计算模块时，通过键盘自愿主动输入</w:t>
      </w:r>
    </w:p>
    <w:p>
      <w:pPr>
        <w:spacing w:line="360" w:lineRule="auto"/>
        <w:ind w:left="420" w:leftChars="200" w:firstLineChars="200"/>
        <w:rPr>
          <w:rFonts w:hint="eastAsia"/>
        </w:rPr>
      </w:pPr>
      <w:r>
        <w:rPr>
          <w:rFonts w:hint="eastAsia"/>
        </w:rPr>
        <w:t>以上数据均通过代谢计算界面的输入框和滑动选择框获取</w:t>
      </w:r>
    </w:p>
    <w:p>
      <w:pPr>
        <w:spacing w:line="360" w:lineRule="auto"/>
        <w:ind w:left="420" w:leftChars="200" w:firstLineChars="200"/>
        <w:rPr>
          <w:rFonts w:hint="eastAsia"/>
        </w:rPr>
      </w:pPr>
    </w:p>
    <w:p>
      <w:pPr>
        <w:spacing w:line="360" w:lineRule="auto"/>
        <w:rPr>
          <w:rFonts w:hint="eastAsia"/>
        </w:rPr>
      </w:pPr>
      <w:r>
        <w:rPr>
          <w:rFonts w:hint="eastAsia"/>
        </w:rPr>
        <w:t>3.</w:t>
      </w:r>
      <w:r>
        <w:t>3.4</w:t>
      </w:r>
      <w:r>
        <w:rPr>
          <w:rFonts w:hint="eastAsia"/>
        </w:rPr>
        <w:t>、输出数据</w:t>
      </w:r>
    </w:p>
    <w:p>
      <w:pPr>
        <w:spacing w:line="360" w:lineRule="auto"/>
        <w:rPr>
          <w:rFonts w:hint="eastAsia"/>
        </w:rPr>
      </w:pPr>
      <w:r>
        <w:rPr>
          <w:rFonts w:hint="eastAsia"/>
        </w:rPr>
        <w:t xml:space="preserve">    1、基本代谢水平：数据类型：数字</w:t>
      </w:r>
    </w:p>
    <w:p>
      <w:pPr>
        <w:spacing w:line="360" w:lineRule="auto"/>
        <w:rPr>
          <w:rFonts w:hint="eastAsia"/>
        </w:rPr>
      </w:pPr>
      <w:r>
        <w:rPr>
          <w:rFonts w:hint="eastAsia"/>
        </w:rPr>
        <w:t xml:space="preserve">                     格式：XX.XX</w:t>
      </w:r>
    </w:p>
    <w:p>
      <w:pPr>
        <w:spacing w:line="360" w:lineRule="auto"/>
        <w:rPr>
          <w:rFonts w:hint="eastAsia"/>
        </w:rPr>
      </w:pPr>
      <w:r>
        <w:rPr>
          <w:rFonts w:hint="eastAsia"/>
        </w:rPr>
        <w:t xml:space="preserve">                     表现形式：弹窗，外加一些文字提示：如“您一天的基础代谢为1800千卡”</w:t>
      </w:r>
    </w:p>
    <w:p>
      <w:pPr>
        <w:spacing w:line="360" w:lineRule="auto"/>
        <w:rPr>
          <w:rFonts w:hint="eastAsia"/>
        </w:rPr>
      </w:pPr>
    </w:p>
    <w:p>
      <w:pPr>
        <w:spacing w:line="360" w:lineRule="auto"/>
        <w:rPr>
          <w:rFonts w:hint="eastAsia"/>
        </w:rPr>
      </w:pPr>
    </w:p>
    <w:p>
      <w:pPr>
        <w:spacing w:line="360" w:lineRule="auto"/>
        <w:rPr>
          <w:rFonts w:hint="eastAsia"/>
        </w:rPr>
      </w:pPr>
      <w:r>
        <w:rPr>
          <w:rFonts w:hint="eastAsia"/>
        </w:rPr>
        <w:t xml:space="preserve">    2、调试信息：数据类型：字符串</w:t>
      </w:r>
    </w:p>
    <w:p>
      <w:pPr>
        <w:spacing w:line="360" w:lineRule="auto"/>
        <w:rPr>
          <w:rFonts w:hint="eastAsia"/>
        </w:rPr>
      </w:pPr>
      <w:r>
        <w:rPr>
          <w:rFonts w:hint="eastAsia"/>
        </w:rPr>
        <w:t xml:space="preserve">                 表现形式：在控制台输出相应的提示信息，如“寻找个人信息请求成功”等，用于开发者的调试。</w:t>
      </w:r>
    </w:p>
    <w:p>
      <w:pPr>
        <w:spacing w:line="360" w:lineRule="auto"/>
        <w:rPr>
          <w:rFonts w:hint="eastAsia"/>
        </w:rPr>
      </w:pPr>
      <w:r>
        <w:rPr>
          <w:rFonts w:hint="eastAsia"/>
        </w:rPr>
        <w:t>3.</w:t>
      </w:r>
      <w:r>
        <w:t>3</w:t>
      </w:r>
      <w:r>
        <w:rPr>
          <w:rFonts w:hint="eastAsia"/>
        </w:rPr>
        <w:t>.</w:t>
      </w:r>
      <w:r>
        <w:t>5</w:t>
      </w:r>
      <w:r>
        <w:rPr>
          <w:rFonts w:hint="eastAsia"/>
        </w:rPr>
        <w:t>、数据设计</w:t>
      </w:r>
    </w:p>
    <w:p>
      <w:pPr>
        <w:spacing w:line="360" w:lineRule="auto"/>
        <w:ind w:left="0" w:firstLineChars="200"/>
        <w:rPr>
          <w:rFonts w:hint="eastAsia"/>
        </w:rPr>
      </w:pPr>
      <w:r>
        <w:rPr>
          <w:rFonts w:hint="eastAsia"/>
        </w:rPr>
        <w:t>本模块的局部变量数据结构如下图所示</w:t>
      </w:r>
    </w:p>
    <w:p>
      <w:pPr>
        <w:spacing w:line="360" w:lineRule="auto"/>
        <w:ind w:left="0" w:firstLineChars="200"/>
        <w:rPr>
          <w:rFonts w:hint="eastAsia"/>
        </w:rPr>
      </w:pPr>
      <w:r>
        <w:rPr>
          <w:rFonts w:hint="eastAsia"/>
        </w:rPr>
        <w:drawing>
          <wp:inline distT="0" distB="0" distL="0" distR="0">
            <wp:extent cx="1504950" cy="256603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7"/>
                    <a:srcRect/>
                    <a:stretch>
                      <a:fillRect/>
                    </a:stretch>
                  </pic:blipFill>
                  <pic:spPr>
                    <a:xfrm>
                      <a:off x="0" y="0"/>
                      <a:ext cx="1504950" cy="2566244"/>
                    </a:xfrm>
                    <a:prstGeom prst="rect">
                      <a:avLst/>
                    </a:prstGeom>
                  </pic:spPr>
                </pic:pic>
              </a:graphicData>
            </a:graphic>
          </wp:inline>
        </w:drawing>
      </w:r>
    </w:p>
    <w:p>
      <w:pPr>
        <w:spacing w:line="360" w:lineRule="auto"/>
        <w:ind w:left="0" w:firstLineChars="200"/>
        <w:rPr>
          <w:rFonts w:hint="eastAsia"/>
          <w:b/>
        </w:rPr>
      </w:pPr>
      <w:r>
        <w:rPr>
          <w:rFonts w:hint="eastAsia"/>
          <w:b/>
        </w:rPr>
        <w:t>具体说明</w:t>
      </w:r>
      <w:r>
        <w:rPr>
          <w:rFonts w:hint="eastAsia"/>
        </w:rPr>
        <w:t>：</w:t>
      </w:r>
    </w:p>
    <w:p>
      <w:pPr>
        <w:spacing w:line="360" w:lineRule="auto"/>
        <w:ind w:left="0" w:firstLineChars="200"/>
        <w:rPr>
          <w:rFonts w:hint="eastAsia"/>
          <w:b w:val="0"/>
        </w:rPr>
      </w:pPr>
      <w:r>
        <w:rPr>
          <w:rFonts w:hint="eastAsia"/>
          <w:b/>
        </w:rPr>
        <w:t>1、sex:</w:t>
      </w:r>
      <w:r>
        <w:rPr>
          <w:rFonts w:hint="eastAsia"/>
          <w:b w:val="0"/>
        </w:rPr>
        <w:t>类型：数组</w:t>
      </w:r>
    </w:p>
    <w:p>
      <w:pPr>
        <w:spacing w:line="360" w:lineRule="auto"/>
        <w:ind w:leftChars="400" w:firstLineChars="200"/>
        <w:rPr>
          <w:rFonts w:hint="eastAsia"/>
          <w:b w:val="0"/>
        </w:rPr>
      </w:pPr>
      <w:r>
        <w:rPr>
          <w:rFonts w:hint="eastAsia"/>
          <w:b w:val="0"/>
        </w:rPr>
        <w:t>功能：存放性别选择框的两种选项（男、女，均为字符串）</w:t>
      </w:r>
    </w:p>
    <w:p>
      <w:pPr>
        <w:spacing w:line="360" w:lineRule="auto"/>
        <w:ind w:leftChars="400" w:firstLineChars="200"/>
        <w:rPr>
          <w:rFonts w:hint="eastAsia"/>
          <w:b w:val="0"/>
        </w:rPr>
      </w:pPr>
    </w:p>
    <w:p>
      <w:pPr>
        <w:spacing w:line="360" w:lineRule="auto"/>
        <w:ind w:left="0" w:leftChars="0" w:firstLineChars="200"/>
        <w:rPr>
          <w:rFonts w:hint="eastAsia"/>
          <w:b w:val="0"/>
        </w:rPr>
      </w:pPr>
      <w:r>
        <w:rPr>
          <w:rFonts w:hint="eastAsia"/>
          <w:b/>
        </w:rPr>
        <w:t>2、index:</w:t>
      </w:r>
      <w:r>
        <w:rPr>
          <w:rFonts w:hint="eastAsia"/>
          <w:b w:val="0"/>
        </w:rPr>
        <w:t>类型：数字</w:t>
      </w:r>
    </w:p>
    <w:p>
      <w:pPr>
        <w:spacing w:line="360" w:lineRule="auto"/>
        <w:ind w:leftChars="400" w:firstLineChars="200"/>
        <w:rPr>
          <w:rFonts w:hint="eastAsia"/>
          <w:b w:val="0"/>
        </w:rPr>
      </w:pPr>
      <w:r>
        <w:rPr>
          <w:rFonts w:hint="eastAsia"/>
          <w:b w:val="0"/>
        </w:rPr>
        <w:t xml:space="preserve">  功能：记录滑动选择框中选择sex数组中对应的数据索引</w:t>
      </w:r>
    </w:p>
    <w:p>
      <w:pPr>
        <w:spacing w:line="360" w:lineRule="auto"/>
        <w:ind w:leftChars="400" w:firstLineChars="200"/>
        <w:rPr>
          <w:rFonts w:hint="eastAsia"/>
          <w:b w:val="0"/>
        </w:rPr>
      </w:pPr>
    </w:p>
    <w:p>
      <w:pPr>
        <w:spacing w:line="360" w:lineRule="auto"/>
        <w:ind w:left="0" w:leftChars="0" w:firstLineChars="200"/>
        <w:rPr>
          <w:rFonts w:hint="eastAsia"/>
          <w:b w:val="0"/>
        </w:rPr>
      </w:pPr>
      <w:r>
        <w:rPr>
          <w:rFonts w:hint="eastAsia"/>
          <w:b/>
        </w:rPr>
        <w:t>3、height</w:t>
      </w:r>
      <w:r>
        <w:rPr>
          <w:rFonts w:hint="eastAsia"/>
          <w:b w:val="0"/>
        </w:rPr>
        <w:t>:类型：字符串</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ab/>
      </w:r>
      <w:r>
        <w:rPr>
          <w:rFonts w:hint="eastAsia"/>
          <w:b w:val="0"/>
        </w:rPr>
        <w:t xml:space="preserve">  功能：存放用户输入的身高数据</w:t>
      </w:r>
    </w:p>
    <w:p>
      <w:pPr>
        <w:spacing w:line="360" w:lineRule="auto"/>
        <w:ind w:left="0" w:leftChars="0" w:firstLineChars="200"/>
        <w:rPr>
          <w:rFonts w:hint="eastAsia"/>
          <w:b w:val="0"/>
        </w:rPr>
      </w:pPr>
    </w:p>
    <w:p>
      <w:pPr>
        <w:spacing w:line="360" w:lineRule="auto"/>
        <w:ind w:left="0" w:leftChars="0" w:firstLineChars="200"/>
        <w:rPr>
          <w:rFonts w:hint="eastAsia"/>
          <w:b w:val="0"/>
        </w:rPr>
      </w:pPr>
      <w:r>
        <w:rPr>
          <w:rFonts w:hint="eastAsia"/>
          <w:b/>
        </w:rPr>
        <w:t>4、weight:</w:t>
      </w:r>
      <w:r>
        <w:rPr>
          <w:rFonts w:hint="eastAsia"/>
          <w:b w:val="0"/>
        </w:rPr>
        <w:t>类型：字符串</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ab/>
      </w:r>
      <w:r>
        <w:rPr>
          <w:rFonts w:hint="eastAsia"/>
          <w:b w:val="0"/>
        </w:rPr>
        <w:t xml:space="preserve">  功能：存放用户输入的体重数据</w:t>
      </w:r>
    </w:p>
    <w:p>
      <w:pPr>
        <w:spacing w:line="360" w:lineRule="auto"/>
        <w:ind w:left="0" w:leftChars="0" w:firstLineChars="200"/>
        <w:rPr>
          <w:rFonts w:hint="eastAsia"/>
          <w:b w:val="0"/>
        </w:rPr>
      </w:pPr>
    </w:p>
    <w:p>
      <w:pPr>
        <w:spacing w:line="360" w:lineRule="auto"/>
        <w:ind w:left="0" w:leftChars="0" w:firstLineChars="200"/>
        <w:rPr>
          <w:rFonts w:hint="eastAsia"/>
          <w:b w:val="0"/>
        </w:rPr>
      </w:pPr>
      <w:r>
        <w:rPr>
          <w:rFonts w:hint="eastAsia"/>
          <w:b/>
        </w:rPr>
        <w:t>5、age:</w:t>
      </w:r>
      <w:r>
        <w:rPr>
          <w:rFonts w:hint="eastAsia"/>
          <w:b w:val="0"/>
        </w:rPr>
        <w:t>类型：字符串</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 xml:space="preserve">    功能：存放用户输入的年龄数据</w:t>
      </w:r>
    </w:p>
    <w:p>
      <w:pPr>
        <w:spacing w:line="360" w:lineRule="auto"/>
        <w:ind w:left="0" w:leftChars="0" w:firstLineChars="200"/>
        <w:rPr>
          <w:rFonts w:hint="eastAsia"/>
          <w:b w:val="0"/>
        </w:rPr>
      </w:pPr>
    </w:p>
    <w:p>
      <w:pPr>
        <w:spacing w:line="360" w:lineRule="auto"/>
        <w:ind w:left="0" w:leftChars="0" w:firstLineChars="200"/>
        <w:rPr>
          <w:rFonts w:hint="eastAsia"/>
          <w:b w:val="0"/>
        </w:rPr>
      </w:pPr>
      <w:r>
        <w:rPr>
          <w:rFonts w:hint="eastAsia"/>
          <w:b/>
        </w:rPr>
        <w:t>6、metabolism:</w:t>
      </w:r>
      <w:r>
        <w:rPr>
          <w:rFonts w:hint="eastAsia"/>
          <w:b w:val="0"/>
        </w:rPr>
        <w:t>类型：数字</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ab/>
      </w:r>
      <w:r>
        <w:rPr>
          <w:rFonts w:hint="eastAsia"/>
          <w:b w:val="0"/>
        </w:rPr>
        <w:t xml:space="preserve">       功能：存放通过计算得到的基本代谢水平</w:t>
      </w:r>
    </w:p>
    <w:p>
      <w:pPr>
        <w:spacing w:line="360" w:lineRule="auto"/>
        <w:ind w:left="0" w:leftChars="0" w:firstLineChars="200"/>
        <w:rPr>
          <w:rFonts w:hint="eastAsia"/>
          <w:b w:val="0"/>
        </w:rPr>
      </w:pPr>
    </w:p>
    <w:p>
      <w:pPr>
        <w:spacing w:line="360" w:lineRule="auto"/>
        <w:ind w:left="0" w:leftChars="0" w:firstLineChars="200"/>
        <w:rPr>
          <w:rFonts w:hint="eastAsia"/>
          <w:b w:val="0"/>
        </w:rPr>
      </w:pPr>
      <w:r>
        <w:rPr>
          <w:rFonts w:hint="eastAsia"/>
          <w:b/>
        </w:rPr>
        <w:t>7、judge:</w:t>
      </w:r>
      <w:r>
        <w:rPr>
          <w:rFonts w:hint="eastAsia"/>
          <w:b w:val="0"/>
        </w:rPr>
        <w:t>类型：数字</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ab/>
      </w:r>
      <w:r>
        <w:rPr>
          <w:rFonts w:hint="eastAsia"/>
          <w:b w:val="0"/>
        </w:rPr>
        <w:t xml:space="preserve"> 功能：记录用户在数据库中是否有个人信息的数据，有为1，没有为2</w:t>
      </w:r>
    </w:p>
    <w:p>
      <w:pPr>
        <w:spacing w:line="360" w:lineRule="auto"/>
        <w:ind w:left="0" w:leftChars="0" w:firstLineChars="200"/>
        <w:rPr>
          <w:rFonts w:hint="eastAsia"/>
          <w:b w:val="0"/>
        </w:rPr>
      </w:pPr>
    </w:p>
    <w:p>
      <w:pPr>
        <w:spacing w:line="360" w:lineRule="auto"/>
        <w:ind w:left="0" w:leftChars="0" w:firstLineChars="200"/>
        <w:rPr>
          <w:rFonts w:hint="eastAsia"/>
          <w:b w:val="0"/>
        </w:rPr>
      </w:pPr>
      <w:r>
        <w:rPr>
          <w:rFonts w:hint="eastAsia"/>
          <w:b/>
        </w:rPr>
        <w:t>8、_id:</w:t>
      </w:r>
      <w:r>
        <w:rPr>
          <w:rFonts w:hint="eastAsia"/>
          <w:b w:val="0"/>
        </w:rPr>
        <w:t>类型：字符串</w:t>
      </w:r>
    </w:p>
    <w:p>
      <w:pPr>
        <w:spacing w:line="360" w:lineRule="auto"/>
        <w:ind w:left="0" w:leftChars="0" w:firstLineChars="200"/>
        <w:rPr>
          <w:rFonts w:hint="eastAsia"/>
          <w:b w:val="0"/>
        </w:rPr>
      </w:pPr>
      <w:r>
        <w:rPr>
          <w:rFonts w:hint="eastAsia"/>
          <w:b w:val="0"/>
        </w:rPr>
        <w:t xml:space="preserve">    </w:t>
      </w:r>
      <w:r>
        <w:rPr>
          <w:rFonts w:hint="eastAsia"/>
          <w:b w:val="0"/>
        </w:rPr>
        <w:tab/>
      </w:r>
      <w:r>
        <w:rPr>
          <w:rFonts w:hint="eastAsia"/>
          <w:b w:val="0"/>
        </w:rPr>
        <w:t xml:space="preserve">    功能：若用户在数据库中有个人信息的数据，则存放用户个人信息数据在数                               </w:t>
      </w:r>
      <w:r>
        <w:rPr>
          <w:rFonts w:hint="eastAsia"/>
          <w:b w:val="0"/>
        </w:rPr>
        <w:tab/>
      </w:r>
      <w:r>
        <w:rPr>
          <w:rFonts w:hint="eastAsia"/>
          <w:b w:val="0"/>
        </w:rPr>
        <w:t xml:space="preserve"> </w:t>
      </w:r>
      <w:r>
        <w:rPr>
          <w:rFonts w:hint="eastAsia"/>
          <w:b w:val="0"/>
        </w:rPr>
        <w:tab/>
      </w:r>
      <w:r>
        <w:rPr>
          <w:rFonts w:hint="eastAsia"/>
          <w:b w:val="0"/>
        </w:rPr>
        <w:t xml:space="preserve">    据库中的数据识别码_id，用于更新数据</w:t>
      </w:r>
    </w:p>
    <w:p>
      <w:pPr>
        <w:spacing w:line="360" w:lineRule="auto"/>
        <w:ind w:left="0" w:leftChars="0" w:firstLineChars="200"/>
        <w:rPr>
          <w:rFonts w:hint="eastAsia"/>
          <w:b w:val="0"/>
        </w:rPr>
      </w:pPr>
    </w:p>
    <w:p>
      <w:pPr>
        <w:spacing w:line="360" w:lineRule="auto"/>
        <w:ind w:left="0" w:leftChars="0" w:firstLineChars="200"/>
        <w:rPr>
          <w:rFonts w:hint="eastAsia"/>
          <w:b/>
        </w:rPr>
      </w:pPr>
      <w:r>
        <w:rPr>
          <w:rFonts w:hint="eastAsia"/>
          <w:b/>
        </w:rPr>
        <w:t>相关数据库的设计：</w:t>
      </w:r>
    </w:p>
    <w:p>
      <w:pPr>
        <w:spacing w:line="360" w:lineRule="auto"/>
        <w:ind w:left="0" w:leftChars="0" w:firstLineChars="200"/>
        <w:rPr>
          <w:rFonts w:hint="eastAsia"/>
          <w:b/>
        </w:rPr>
      </w:pPr>
      <w:r>
        <w:rPr>
          <w:rFonts w:hint="eastAsia"/>
          <w:b/>
        </w:rPr>
        <w:t>集合pri_inf</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769"/>
        <w:gridCol w:w="1784"/>
        <w:gridCol w:w="1769"/>
        <w:gridCol w:w="2954"/>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身高</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height</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用户当前身高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体重</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weight</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用户当前体重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年龄</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age</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用户年龄</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性别</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sex</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用户性别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基本代谢水平</w:t>
            </w:r>
          </w:p>
        </w:tc>
        <w:tc>
          <w:tcPr>
            <w:tcW w:w="178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metabolism</w:t>
            </w:r>
          </w:p>
        </w:tc>
        <w:tc>
          <w:tcPr>
            <w:tcW w:w="17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number</w:t>
            </w:r>
          </w:p>
        </w:tc>
        <w:tc>
          <w:tcPr>
            <w:tcW w:w="295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用户基础代谢水平</w:t>
            </w:r>
          </w:p>
        </w:tc>
      </w:tr>
    </w:tbl>
    <w:p>
      <w:pPr>
        <w:spacing w:line="360" w:lineRule="auto"/>
        <w:ind w:left="0" w:leftChars="0" w:firstLineChars="200"/>
        <w:rPr>
          <w:rFonts w:hint="eastAsia"/>
          <w:b w:val="0"/>
        </w:rPr>
      </w:pPr>
      <w:r>
        <w:rPr>
          <w:rFonts w:hint="eastAsia"/>
          <w:b w:val="0"/>
        </w:rPr>
        <w:t>上述局部变量中的height，weight，age，sex，metabolism会在用户确认后存入次数据库集合pri_inf中，若用户没有个人信息数据（即judge=1），则添加一条数据；若用户有个人信息数据（即judge=2），则更新该条数据</w:t>
      </w:r>
    </w:p>
    <w:p>
      <w:pPr>
        <w:spacing w:line="360" w:lineRule="auto"/>
        <w:rPr>
          <w:rFonts w:hint="eastAsia"/>
          <w:b w:val="0"/>
        </w:rPr>
      </w:pPr>
    </w:p>
    <w:p>
      <w:pPr>
        <w:spacing w:line="360" w:lineRule="auto"/>
        <w:rPr>
          <w:rFonts w:hint="eastAsia"/>
        </w:rPr>
      </w:pPr>
      <w:r>
        <w:rPr>
          <w:rFonts w:hint="eastAsia"/>
        </w:rPr>
        <w:t>3.</w:t>
      </w:r>
      <w:r>
        <w:t>3</w:t>
      </w:r>
      <w:r>
        <w:rPr>
          <w:rFonts w:hint="eastAsia"/>
        </w:rPr>
        <w:t>.</w:t>
      </w:r>
      <w:r>
        <w:t>6</w:t>
      </w:r>
      <w:r>
        <w:rPr>
          <w:rFonts w:hint="eastAsia"/>
        </w:rPr>
        <w:t>、算法和流程</w:t>
      </w:r>
    </w:p>
    <w:p>
      <w:pPr>
        <w:snapToGrid/>
        <w:spacing w:before="0" w:after="0" w:line="360" w:lineRule="auto"/>
        <w:ind w:left="0" w:right="0" w:firstLineChars="200"/>
        <w:jc w:val="both"/>
      </w:pPr>
      <w:r>
        <w:rPr>
          <w:rFonts w:hint="eastAsia"/>
        </w:rPr>
        <w:t xml:space="preserve"> </w:t>
      </w:r>
      <w:r>
        <w:rPr>
          <w:rFonts w:hint="eastAsia" w:ascii="宋体" w:hAnsi="宋体" w:eastAsia="宋体" w:cs="宋体"/>
          <w:i w:val="0"/>
          <w:strike w:val="0"/>
          <w:color w:val="333333"/>
          <w:sz w:val="21"/>
          <w:u w:val="none"/>
        </w:rPr>
        <w:t>用户在相应输入框输入个人身体信息，完成后点击界面上的确定按钮。</w:t>
      </w:r>
      <w:r>
        <w:rPr>
          <w:rFonts w:ascii="宋体" w:hAnsi="宋体" w:eastAsia="宋体" w:cs="宋体"/>
          <w:i w:val="0"/>
          <w:strike w:val="0"/>
          <w:color w:val="333333"/>
          <w:sz w:val="21"/>
          <w:u w:val="none"/>
        </w:rPr>
        <w:t>若用户有非法输入（如未输入身高/体重/年龄或输入格式不对），则用户点击确定按钮后会弹出相应的弹窗警告；若用户输入全部符合要求，则点击确定按钮后数据传输至后台。</w:t>
      </w:r>
    </w:p>
    <w:p>
      <w:pPr>
        <w:snapToGrid/>
        <w:spacing w:before="0" w:after="0" w:line="360" w:lineRule="auto"/>
        <w:ind w:left="0" w:right="0" w:firstLineChars="200"/>
        <w:jc w:val="both"/>
      </w:pPr>
      <w:r>
        <w:rPr>
          <w:rFonts w:ascii="宋体" w:hAnsi="宋体" w:eastAsia="宋体" w:cs="宋体"/>
          <w:i w:val="0"/>
          <w:strike w:val="0"/>
          <w:color w:val="333333"/>
          <w:sz w:val="21"/>
          <w:u w:val="none"/>
        </w:rPr>
        <w:t>经过相应公式计算：女性基础代谢率=661+9.6*体重(kg)+1.72*身高(cm)-4.7*年龄</w:t>
      </w:r>
    </w:p>
    <w:p>
      <w:pPr>
        <w:snapToGrid/>
        <w:spacing w:before="0" w:after="0" w:line="360" w:lineRule="auto"/>
        <w:ind w:left="0" w:right="0" w:firstLineChars="200"/>
        <w:jc w:val="both"/>
      </w:pPr>
      <w:r>
        <w:rPr>
          <w:rFonts w:ascii="宋体" w:hAnsi="宋体" w:eastAsia="宋体" w:cs="宋体"/>
          <w:i w:val="0"/>
          <w:strike w:val="0"/>
          <w:color w:val="333333"/>
          <w:sz w:val="21"/>
          <w:u w:val="none"/>
        </w:rPr>
        <w:t> </w:t>
      </w:r>
      <w:r>
        <w:rPr>
          <w:rFonts w:ascii="宋体" w:hAnsi="宋体" w:eastAsia="宋体" w:cs="宋体"/>
          <w:i w:val="0"/>
          <w:strike w:val="0"/>
          <w:color w:val="333333"/>
          <w:sz w:val="21"/>
          <w:u w:val="none"/>
        </w:rPr>
        <w:tab/>
      </w:r>
      <w:r>
        <w:rPr>
          <w:rFonts w:ascii="宋体" w:hAnsi="宋体" w:eastAsia="宋体" w:cs="宋体"/>
          <w:i w:val="0"/>
          <w:strike w:val="0"/>
          <w:color w:val="333333"/>
          <w:sz w:val="21"/>
          <w:u w:val="none"/>
        </w:rPr>
        <w:tab/>
      </w:r>
      <w:r>
        <w:rPr>
          <w:rFonts w:ascii="宋体" w:hAnsi="宋体" w:eastAsia="宋体" w:cs="宋体"/>
          <w:i w:val="0"/>
          <w:strike w:val="0"/>
          <w:color w:val="333333"/>
          <w:sz w:val="21"/>
          <w:u w:val="none"/>
        </w:rPr>
        <w:tab/>
      </w:r>
      <w:r>
        <w:rPr>
          <w:rFonts w:ascii="宋体" w:hAnsi="宋体" w:eastAsia="宋体" w:cs="宋体"/>
          <w:i w:val="0"/>
          <w:strike w:val="0"/>
          <w:color w:val="333333"/>
          <w:sz w:val="21"/>
          <w:u w:val="none"/>
        </w:rPr>
        <w:t>   男性基础代谢率=67+13.73*体重(kg)+5*身高(cm)-6.9*年龄</w:t>
      </w:r>
    </w:p>
    <w:p>
      <w:pPr>
        <w:snapToGrid/>
        <w:spacing w:before="0" w:after="0" w:line="360" w:lineRule="auto"/>
        <w:ind w:left="0" w:right="0" w:firstLineChars="200"/>
        <w:jc w:val="both"/>
        <w:rPr>
          <w:rFonts w:ascii="宋体" w:hAnsi="宋体" w:eastAsia="宋体" w:cs="宋体"/>
          <w:i w:val="0"/>
          <w:strike w:val="0"/>
          <w:color w:val="333333"/>
          <w:sz w:val="21"/>
          <w:u w:val="none"/>
        </w:rPr>
      </w:pPr>
      <w:r>
        <w:rPr>
          <w:rFonts w:ascii="宋体" w:hAnsi="宋体" w:eastAsia="宋体" w:cs="宋体"/>
          <w:i w:val="0"/>
          <w:strike w:val="0"/>
          <w:color w:val="333333"/>
          <w:sz w:val="21"/>
          <w:u w:val="none"/>
        </w:rPr>
        <w:t>通过输出框显示计算得到的基本代谢水平，并通过弹窗询问用户是否将此数据更新至数据库中用于用户个人信息的管理，用户可以点击“是”和“否”两个按钮来执行操作。</w:t>
      </w:r>
    </w:p>
    <w:p>
      <w:pPr>
        <w:snapToGrid/>
        <w:spacing w:before="0" w:after="0" w:line="360" w:lineRule="auto"/>
        <w:ind w:left="0" w:right="0" w:firstLineChars="200"/>
        <w:jc w:val="both"/>
      </w:pPr>
      <w:r>
        <w:t>若用户点击否，则该数据不更新至数据库。</w:t>
      </w:r>
    </w:p>
    <w:p>
      <w:pPr>
        <w:snapToGrid/>
        <w:spacing w:before="0" w:after="0" w:line="360" w:lineRule="auto"/>
        <w:ind w:left="0" w:right="0" w:firstLineChars="200"/>
        <w:jc w:val="both"/>
      </w:pPr>
      <w:r>
        <w:t>若用户点击是，则在数据库中查询是否已有该用户条目（查询该用户的openid),若有，则更新该条目的数据；若没有，则添加条目。</w:t>
      </w:r>
    </w:p>
    <w:p>
      <w:pPr>
        <w:spacing w:line="360" w:lineRule="auto"/>
        <w:rPr>
          <w:rFonts w:hint="eastAsia"/>
        </w:rPr>
      </w:pPr>
      <w:r>
        <w:rPr>
          <w:rFonts w:hint="eastAsia"/>
        </w:rPr>
        <w:t>3.</w:t>
      </w:r>
      <w:r>
        <w:t>3.7</w:t>
      </w:r>
      <w:r>
        <w:rPr>
          <w:rFonts w:hint="eastAsia"/>
        </w:rPr>
        <w:t>、函数说明</w:t>
      </w:r>
    </w:p>
    <w:p>
      <w:pPr>
        <w:spacing w:line="360" w:lineRule="auto"/>
        <w:rPr>
          <w:rFonts w:hint="eastAsia"/>
        </w:rPr>
      </w:pPr>
      <w:r>
        <w:rPr>
          <w:rFonts w:hint="eastAsia"/>
        </w:rPr>
        <w:t xml:space="preserve">     </w:t>
      </w:r>
      <w:r>
        <w:rPr>
          <w:rFonts w:hint="eastAsia"/>
          <w:b/>
        </w:rPr>
        <w:t>1、onLoad()函数：</w:t>
      </w:r>
    </w:p>
    <w:p>
      <w:pPr>
        <w:spacing w:line="360" w:lineRule="auto"/>
        <w:ind w:left="420" w:leftChars="200" w:firstLineChars="200"/>
        <w:rPr>
          <w:rFonts w:hint="eastAsia"/>
        </w:rPr>
      </w:pPr>
      <w:r>
        <w:rPr>
          <w:rFonts w:hint="eastAsia"/>
        </w:rPr>
        <w:t>所在文件：Calculate.js</w:t>
      </w:r>
    </w:p>
    <w:p>
      <w:pPr>
        <w:spacing w:line="360" w:lineRule="auto"/>
        <w:ind w:left="420" w:leftChars="200" w:firstLineChars="200"/>
        <w:rPr>
          <w:rFonts w:hint="eastAsia"/>
        </w:rPr>
      </w:pPr>
      <w:r>
        <w:rPr>
          <w:rFonts w:hint="eastAsia"/>
        </w:rPr>
        <w:t>功能：在界面加载时运行，具体功能有：</w:t>
      </w:r>
    </w:p>
    <w:p>
      <w:pPr>
        <w:spacing w:line="360" w:lineRule="auto"/>
        <w:ind w:left="420" w:leftChars="200" w:firstLineChars="200"/>
        <w:rPr>
          <w:rFonts w:hint="eastAsia"/>
        </w:rPr>
      </w:pPr>
      <w:r>
        <w:rPr>
          <w:rFonts w:hint="eastAsia"/>
        </w:rPr>
        <w:t xml:space="preserve">      ①在数据库中查询是否已有该用户条目，若有则获取该用户的基本代谢水    </w:t>
      </w:r>
      <w:r>
        <w:rPr>
          <w:rFonts w:hint="eastAsia"/>
        </w:rPr>
        <w:tab/>
      </w:r>
      <w:r>
        <w:rPr>
          <w:rFonts w:hint="eastAsia"/>
        </w:rPr>
        <w:tab/>
      </w:r>
      <w:r>
        <w:rPr>
          <w:rFonts w:hint="eastAsia"/>
        </w:rPr>
        <w:t xml:space="preserve"> 平。</w:t>
      </w:r>
    </w:p>
    <w:p>
      <w:pPr>
        <w:spacing w:line="360" w:lineRule="auto"/>
        <w:ind w:leftChars="400" w:firstLineChars="200"/>
        <w:rPr>
          <w:rFonts w:hint="eastAsia"/>
        </w:rPr>
      </w:pPr>
      <w:r>
        <w:rPr>
          <w:rFonts w:hint="eastAsia"/>
        </w:rPr>
        <w:t xml:space="preserve">  ②判断是否有从个人信息页面通过wx.reLaunch()传递过来的参数，若有，    </w:t>
      </w:r>
      <w:r>
        <w:rPr>
          <w:rFonts w:hint="eastAsia"/>
        </w:rPr>
        <w:tab/>
      </w:r>
      <w:r>
        <w:rPr>
          <w:rFonts w:hint="eastAsia"/>
        </w:rPr>
        <w:t xml:space="preserve"> 则说明用户在更新个人信息，将用户原有的个人信息写入输入框中，便于</w:t>
      </w:r>
      <w:r>
        <w:rPr>
          <w:rFonts w:hint="eastAsia"/>
        </w:rPr>
        <w:tab/>
      </w:r>
      <w:r>
        <w:rPr>
          <w:rFonts w:hint="eastAsia"/>
        </w:rPr>
        <w:t xml:space="preserve"> </w:t>
      </w:r>
      <w:r>
        <w:rPr>
          <w:rFonts w:hint="eastAsia"/>
        </w:rPr>
        <w:tab/>
      </w:r>
      <w:r>
        <w:rPr>
          <w:rFonts w:hint="eastAsia"/>
        </w:rPr>
        <w:t xml:space="preserve"> 用户的修改。</w:t>
      </w:r>
    </w:p>
    <w:p>
      <w:pPr>
        <w:spacing w:line="360" w:lineRule="auto"/>
        <w:ind w:left="420" w:leftChars="200" w:firstLineChars="200"/>
        <w:rPr>
          <w:rFonts w:hint="eastAsia"/>
        </w:rPr>
      </w:pPr>
      <w:r>
        <w:rPr>
          <w:rFonts w:hint="eastAsia"/>
        </w:rPr>
        <w:t>参数：option。对象类型，存放了用户原有的身体信息，包括身高、体重、年</w:t>
      </w:r>
      <w:r>
        <w:rPr>
          <w:rFonts w:hint="eastAsia"/>
        </w:rPr>
        <w:tab/>
      </w:r>
      <w:r>
        <w:rPr>
          <w:rFonts w:hint="eastAsia"/>
        </w:rPr>
        <w:t xml:space="preserve">         </w:t>
      </w:r>
      <w:r>
        <w:rPr>
          <w:rFonts w:hint="eastAsia"/>
        </w:rPr>
        <w:tab/>
      </w:r>
      <w:r>
        <w:rPr>
          <w:rFonts w:hint="eastAsia"/>
        </w:rPr>
        <w:t>龄、性别。</w:t>
      </w:r>
    </w:p>
    <w:p>
      <w:pPr>
        <w:spacing w:line="360" w:lineRule="auto"/>
        <w:ind w:left="0" w:leftChars="0" w:firstLineChars="200"/>
        <w:rPr>
          <w:rFonts w:hint="eastAsia"/>
          <w:b/>
        </w:rPr>
      </w:pPr>
      <w:r>
        <w:rPr>
          <w:rFonts w:hint="eastAsia"/>
          <w:b/>
        </w:rPr>
        <w:t>2、bindPickerChange()函数：</w:t>
      </w:r>
    </w:p>
    <w:p>
      <w:pPr>
        <w:spacing w:line="360" w:lineRule="auto"/>
        <w:ind w:left="420" w:leftChars="200" w:firstLineChars="200"/>
        <w:rPr>
          <w:rFonts w:hint="eastAsia"/>
        </w:rPr>
      </w:pPr>
      <w:r>
        <w:rPr>
          <w:rFonts w:hint="eastAsia"/>
        </w:rPr>
        <w:t>所在文件：Calculate.js</w:t>
      </w:r>
    </w:p>
    <w:p>
      <w:pPr>
        <w:spacing w:line="360" w:lineRule="auto"/>
        <w:ind w:left="420" w:leftChars="200" w:firstLineChars="200"/>
        <w:rPr>
          <w:rFonts w:hint="eastAsia"/>
        </w:rPr>
      </w:pPr>
      <w:r>
        <w:rPr>
          <w:rFonts w:hint="eastAsia"/>
        </w:rPr>
        <w:t>功能：滑动选择框的实现，</w:t>
      </w:r>
      <w:r>
        <w:rPr>
          <w:rFonts w:hint="eastAsia" w:ascii="宋体" w:hAnsi="宋体" w:eastAsia="宋体" w:cs="宋体"/>
        </w:rPr>
        <w:t>用于用户</w:t>
      </w:r>
      <w:r>
        <w:rPr>
          <w:rFonts w:hint="eastAsia"/>
        </w:rPr>
        <w:t>选择性别时滑动选择框中选定内容的改变。</w:t>
      </w:r>
    </w:p>
    <w:p>
      <w:pPr>
        <w:spacing w:line="360" w:lineRule="auto"/>
        <w:ind w:left="420" w:leftChars="200" w:firstLineChars="200"/>
        <w:rPr>
          <w:rFonts w:hint="eastAsia"/>
        </w:rPr>
      </w:pPr>
      <w:r>
        <w:rPr>
          <w:rFonts w:hint="eastAsia"/>
        </w:rPr>
        <w:t>参数：e。对象类型，里面的e.detail.value为当前选择内容所对应的下标。</w:t>
      </w:r>
    </w:p>
    <w:p>
      <w:pPr>
        <w:spacing w:line="360" w:lineRule="auto"/>
        <w:ind w:left="0" w:leftChars="0" w:firstLineChars="200"/>
        <w:rPr>
          <w:rFonts w:hint="eastAsia"/>
          <w:b/>
        </w:rPr>
      </w:pPr>
      <w:r>
        <w:rPr>
          <w:rFonts w:hint="eastAsia"/>
          <w:b/>
        </w:rPr>
        <w:t>3、heightInput()函数：</w:t>
      </w:r>
    </w:p>
    <w:p>
      <w:pPr>
        <w:spacing w:line="360" w:lineRule="auto"/>
        <w:ind w:left="420" w:leftChars="200" w:firstLineChars="200"/>
        <w:rPr>
          <w:rFonts w:hint="eastAsia"/>
          <w:b w:val="0"/>
        </w:rPr>
      </w:pPr>
      <w:r>
        <w:rPr>
          <w:rFonts w:hint="eastAsia"/>
          <w:b w:val="0"/>
        </w:rPr>
        <w:t>所在文件：Calculate.js</w:t>
      </w:r>
    </w:p>
    <w:p>
      <w:pPr>
        <w:spacing w:line="360" w:lineRule="auto"/>
        <w:ind w:left="420" w:leftChars="200" w:firstLineChars="200"/>
        <w:rPr>
          <w:rFonts w:hint="eastAsia"/>
          <w:b w:val="0"/>
        </w:rPr>
      </w:pPr>
      <w:r>
        <w:rPr>
          <w:rFonts w:hint="eastAsia"/>
          <w:b w:val="0"/>
        </w:rPr>
        <w:t>功能：记录用户输入的身高</w:t>
      </w:r>
    </w:p>
    <w:p>
      <w:pPr>
        <w:spacing w:line="360" w:lineRule="auto"/>
        <w:ind w:left="420" w:leftChars="200" w:firstLineChars="200"/>
        <w:rPr>
          <w:rFonts w:hint="eastAsia"/>
          <w:b w:val="0"/>
        </w:rPr>
      </w:pPr>
      <w:r>
        <w:rPr>
          <w:rFonts w:hint="eastAsia"/>
          <w:b w:val="0"/>
        </w:rPr>
        <w:t xml:space="preserve">参数：e。对象类型，里面的e.detail.value为当前用户在身高输入框中输入的内   </w:t>
      </w:r>
      <w:r>
        <w:rPr>
          <w:rFonts w:hint="eastAsia"/>
          <w:b w:val="0"/>
        </w:rPr>
        <w:tab/>
      </w:r>
      <w:r>
        <w:rPr>
          <w:rFonts w:hint="eastAsia"/>
          <w:b w:val="0"/>
        </w:rPr>
        <w:t>容。</w:t>
      </w:r>
    </w:p>
    <w:p>
      <w:pPr>
        <w:spacing w:line="360" w:lineRule="auto"/>
        <w:ind w:left="0" w:leftChars="0" w:firstLineChars="200"/>
        <w:rPr>
          <w:rFonts w:hint="eastAsia"/>
          <w:b/>
        </w:rPr>
      </w:pPr>
      <w:r>
        <w:rPr>
          <w:rFonts w:hint="eastAsia"/>
          <w:b/>
        </w:rPr>
        <w:t>4、weightInput()函数：</w:t>
      </w:r>
    </w:p>
    <w:p>
      <w:pPr>
        <w:spacing w:line="360" w:lineRule="auto"/>
        <w:ind w:left="420" w:leftChars="200" w:firstLineChars="200"/>
        <w:rPr>
          <w:rFonts w:hint="eastAsia"/>
          <w:b w:val="0"/>
        </w:rPr>
      </w:pPr>
      <w:r>
        <w:rPr>
          <w:rFonts w:hint="eastAsia"/>
          <w:b w:val="0"/>
        </w:rPr>
        <w:t>所在文件：Calculate.js</w:t>
      </w:r>
    </w:p>
    <w:p>
      <w:pPr>
        <w:spacing w:line="360" w:lineRule="auto"/>
        <w:ind w:left="420" w:leftChars="200" w:firstLineChars="200"/>
        <w:rPr>
          <w:rFonts w:hint="eastAsia"/>
          <w:b w:val="0"/>
        </w:rPr>
      </w:pPr>
      <w:r>
        <w:rPr>
          <w:rFonts w:hint="eastAsia"/>
          <w:b w:val="0"/>
        </w:rPr>
        <w:t>功能：记录用户输入的体重</w:t>
      </w:r>
    </w:p>
    <w:p>
      <w:pPr>
        <w:spacing w:line="360" w:lineRule="auto"/>
        <w:ind w:left="420" w:leftChars="200" w:firstLineChars="200"/>
        <w:rPr>
          <w:rFonts w:hint="eastAsia"/>
          <w:b w:val="0"/>
        </w:rPr>
      </w:pPr>
      <w:r>
        <w:rPr>
          <w:rFonts w:hint="eastAsia"/>
          <w:b w:val="0"/>
        </w:rPr>
        <w:t xml:space="preserve">参数：e。对象类型，里面的e.detail.value为当前用户在体重输入框中输入的内   </w:t>
      </w:r>
      <w:r>
        <w:rPr>
          <w:rFonts w:hint="eastAsia"/>
          <w:b w:val="0"/>
        </w:rPr>
        <w:tab/>
      </w:r>
      <w:r>
        <w:rPr>
          <w:rFonts w:hint="eastAsia"/>
          <w:b w:val="0"/>
        </w:rPr>
        <w:t>容。</w:t>
      </w:r>
    </w:p>
    <w:p>
      <w:pPr>
        <w:spacing w:line="360" w:lineRule="auto"/>
        <w:ind w:left="0" w:leftChars="0" w:firstLineChars="200"/>
        <w:rPr>
          <w:rFonts w:hint="eastAsia"/>
          <w:b/>
        </w:rPr>
      </w:pPr>
      <w:r>
        <w:rPr>
          <w:rFonts w:hint="eastAsia"/>
          <w:b/>
        </w:rPr>
        <w:t>5、ageInput()函数：</w:t>
      </w:r>
    </w:p>
    <w:p>
      <w:pPr>
        <w:spacing w:line="360" w:lineRule="auto"/>
        <w:ind w:left="420" w:leftChars="200" w:firstLineChars="200"/>
        <w:rPr>
          <w:rFonts w:hint="eastAsia"/>
          <w:b w:val="0"/>
        </w:rPr>
      </w:pPr>
      <w:r>
        <w:rPr>
          <w:rFonts w:hint="eastAsia"/>
          <w:b w:val="0"/>
        </w:rPr>
        <w:t>所在文件：Calculate.js</w:t>
      </w:r>
    </w:p>
    <w:p>
      <w:pPr>
        <w:spacing w:line="360" w:lineRule="auto"/>
        <w:ind w:left="420" w:leftChars="200" w:firstLineChars="200"/>
        <w:rPr>
          <w:rFonts w:hint="eastAsia"/>
          <w:b w:val="0"/>
        </w:rPr>
      </w:pPr>
      <w:r>
        <w:rPr>
          <w:rFonts w:hint="eastAsia"/>
          <w:b w:val="0"/>
        </w:rPr>
        <w:t>功能：记录用户输入的年龄</w:t>
      </w:r>
    </w:p>
    <w:p>
      <w:pPr>
        <w:spacing w:line="360" w:lineRule="auto"/>
        <w:ind w:left="420" w:leftChars="200" w:firstLineChars="200"/>
        <w:rPr>
          <w:rFonts w:hint="eastAsia"/>
          <w:b w:val="0"/>
        </w:rPr>
      </w:pPr>
      <w:r>
        <w:rPr>
          <w:rFonts w:hint="eastAsia"/>
          <w:b w:val="0"/>
        </w:rPr>
        <w:t>参数：e。对象类型，里面的e.detail.value为当前用户在年龄输入框中输入的内</w:t>
      </w:r>
      <w:r>
        <w:rPr>
          <w:rFonts w:hint="eastAsia"/>
          <w:b w:val="0"/>
        </w:rPr>
        <w:tab/>
      </w:r>
      <w:r>
        <w:rPr>
          <w:rFonts w:hint="eastAsia"/>
          <w:b w:val="0"/>
        </w:rPr>
        <w:t xml:space="preserve"> </w:t>
      </w:r>
      <w:r>
        <w:rPr>
          <w:rFonts w:hint="eastAsia"/>
          <w:b w:val="0"/>
        </w:rPr>
        <w:tab/>
      </w:r>
      <w:r>
        <w:rPr>
          <w:rFonts w:hint="eastAsia"/>
          <w:b w:val="0"/>
        </w:rPr>
        <w:t>容。</w:t>
      </w:r>
    </w:p>
    <w:p>
      <w:pPr>
        <w:spacing w:line="360" w:lineRule="auto"/>
        <w:ind w:left="0" w:leftChars="0" w:firstLineChars="200"/>
        <w:rPr>
          <w:rFonts w:hint="eastAsia"/>
          <w:b/>
        </w:rPr>
      </w:pPr>
      <w:r>
        <w:rPr>
          <w:rFonts w:hint="eastAsia"/>
          <w:b/>
        </w:rPr>
        <w:t>6、calculate()函数：</w:t>
      </w:r>
    </w:p>
    <w:p>
      <w:pPr>
        <w:spacing w:line="360" w:lineRule="auto"/>
        <w:ind w:left="420" w:leftChars="200" w:firstLineChars="200"/>
        <w:rPr>
          <w:rFonts w:hint="eastAsia"/>
          <w:b w:val="0"/>
        </w:rPr>
      </w:pPr>
      <w:r>
        <w:rPr>
          <w:rFonts w:hint="eastAsia"/>
          <w:b w:val="0"/>
        </w:rPr>
        <w:t>所在文件：Calculate.js</w:t>
      </w:r>
    </w:p>
    <w:p>
      <w:pPr>
        <w:spacing w:line="360" w:lineRule="auto"/>
        <w:ind w:left="420" w:leftChars="200" w:firstLineChars="200"/>
        <w:rPr>
          <w:rFonts w:hint="eastAsia"/>
          <w:b w:val="0"/>
        </w:rPr>
      </w:pPr>
      <w:r>
        <w:rPr>
          <w:rFonts w:hint="eastAsia"/>
          <w:b w:val="0"/>
        </w:rPr>
        <w:t>功能：①判断用户的输入是否合法，若不合法则给出相应的弹窗提示。</w:t>
      </w:r>
    </w:p>
    <w:p>
      <w:pPr>
        <w:spacing w:line="360" w:lineRule="auto"/>
        <w:ind w:leftChars="400" w:firstLineChars="200"/>
        <w:rPr>
          <w:rFonts w:hint="eastAsia"/>
          <w:b w:val="0"/>
        </w:rPr>
      </w:pPr>
      <w:r>
        <w:rPr>
          <w:rFonts w:hint="eastAsia"/>
          <w:b w:val="0"/>
        </w:rPr>
        <w:t xml:space="preserve">  ②通过以下公式计算用户的基础代谢水平：</w:t>
      </w:r>
    </w:p>
    <w:p>
      <w:pPr>
        <w:snapToGrid/>
        <w:spacing w:before="0" w:after="0" w:line="360" w:lineRule="auto"/>
        <w:ind w:leftChars="600" w:right="0" w:firstLineChars="200"/>
        <w:jc w:val="both"/>
      </w:pPr>
      <w:r>
        <w:rPr>
          <w:rFonts w:ascii="宋体" w:hAnsi="宋体" w:eastAsia="宋体" w:cs="宋体"/>
          <w:i w:val="0"/>
          <w:strike w:val="0"/>
          <w:color w:val="333333"/>
          <w:sz w:val="21"/>
          <w:u w:val="none"/>
        </w:rPr>
        <w:t>女性基础代谢率=661+9.6*体重(kg)+1.72*身高(cm)-4.7*年龄</w:t>
      </w:r>
    </w:p>
    <w:p>
      <w:pPr>
        <w:snapToGrid/>
        <w:spacing w:before="0" w:after="0" w:line="360" w:lineRule="auto"/>
        <w:ind w:left="0" w:right="0" w:firstLineChars="200"/>
        <w:jc w:val="both"/>
        <w:rPr>
          <w:rFonts w:ascii="宋体" w:hAnsi="宋体" w:eastAsia="宋体" w:cs="宋体"/>
          <w:i w:val="0"/>
          <w:strike w:val="0"/>
          <w:color w:val="333333"/>
          <w:sz w:val="21"/>
          <w:u w:val="none"/>
        </w:rPr>
      </w:pPr>
      <w:r>
        <w:rPr>
          <w:rFonts w:ascii="宋体" w:hAnsi="宋体" w:eastAsia="宋体" w:cs="宋体"/>
          <w:i w:val="0"/>
          <w:strike w:val="0"/>
          <w:color w:val="333333"/>
          <w:sz w:val="21"/>
          <w:u w:val="none"/>
        </w:rPr>
        <w:t> </w:t>
      </w:r>
      <w:r>
        <w:rPr>
          <w:rFonts w:ascii="宋体" w:hAnsi="宋体" w:eastAsia="宋体" w:cs="宋体"/>
          <w:i w:val="0"/>
          <w:strike w:val="0"/>
          <w:color w:val="333333"/>
          <w:sz w:val="21"/>
          <w:u w:val="none"/>
        </w:rPr>
        <w:tab/>
      </w:r>
      <w:r>
        <w:rPr>
          <w:rFonts w:ascii="宋体" w:hAnsi="宋体" w:eastAsia="宋体" w:cs="宋体"/>
          <w:i w:val="0"/>
          <w:strike w:val="0"/>
          <w:color w:val="333333"/>
          <w:sz w:val="21"/>
          <w:u w:val="none"/>
        </w:rPr>
        <w:tab/>
      </w:r>
      <w:r>
        <w:rPr>
          <w:rFonts w:ascii="宋体" w:hAnsi="宋体" w:eastAsia="宋体" w:cs="宋体"/>
          <w:i w:val="0"/>
          <w:strike w:val="0"/>
          <w:color w:val="333333"/>
          <w:sz w:val="21"/>
          <w:u w:val="none"/>
        </w:rPr>
        <w:t xml:space="preserve">   男性基础代谢率=67+13.73*体重(kg)+5*身高(cm)-6.9*年龄</w:t>
      </w:r>
    </w:p>
    <w:p>
      <w:pPr>
        <w:snapToGrid/>
        <w:spacing w:before="0" w:after="0" w:line="360" w:lineRule="auto"/>
        <w:ind w:leftChars="400" w:right="0" w:firstLineChars="200"/>
        <w:jc w:val="both"/>
      </w:pPr>
      <w:r>
        <w:t xml:space="preserve">    计算完成后给出相应的弹窗提示并询问用户是否更新个人数据。</w:t>
      </w:r>
    </w:p>
    <w:p>
      <w:pPr>
        <w:snapToGrid/>
        <w:spacing w:before="0" w:after="0" w:line="360" w:lineRule="auto"/>
        <w:ind w:leftChars="400" w:right="0" w:firstLineChars="200"/>
        <w:jc w:val="both"/>
      </w:pPr>
      <w:r>
        <w:t xml:space="preserve">  ③若用户点击是，则在数据库中查询是否已有该用户条目（查询该用户的openid),若有，则更新该条目的数据；若没有，则添加条目。</w:t>
      </w:r>
    </w:p>
    <w:p>
      <w:pPr>
        <w:snapToGrid/>
        <w:spacing w:before="0" w:after="0" w:line="360" w:lineRule="auto"/>
        <w:ind w:leftChars="0" w:right="0" w:firstLineChars="0"/>
        <w:jc w:val="both"/>
      </w:pPr>
      <w:r>
        <w:t xml:space="preserve">        局部变量：height:类型：字符串 作用：用户输入的身高</w:t>
      </w:r>
    </w:p>
    <w:p>
      <w:pPr>
        <w:snapToGrid/>
        <w:spacing w:before="0" w:after="0" w:line="360" w:lineRule="auto"/>
        <w:ind w:leftChars="600" w:right="0" w:firstLineChars="200"/>
        <w:jc w:val="both"/>
      </w:pPr>
      <w:r>
        <w:t xml:space="preserve">  weight:类型：字符串 作用：用户输入的体重</w:t>
      </w:r>
    </w:p>
    <w:p>
      <w:pPr>
        <w:snapToGrid/>
        <w:spacing w:before="0" w:after="0" w:line="360" w:lineRule="auto"/>
        <w:ind w:leftChars="600" w:right="0" w:firstLineChars="200"/>
        <w:jc w:val="both"/>
      </w:pPr>
      <w:r>
        <w:t xml:space="preserve">     age:类型：字符串 作用：用户输入的年龄</w:t>
      </w:r>
    </w:p>
    <w:p>
      <w:pPr>
        <w:snapToGrid/>
        <w:spacing w:before="0" w:after="0" w:line="360" w:lineRule="auto"/>
        <w:ind w:leftChars="0" w:right="0" w:firstLineChars="0"/>
        <w:jc w:val="both"/>
      </w:pPr>
      <w:r>
        <w:t xml:space="preserve">                   index:类型：数字 作用：用户选择的性别所对应的下标</w:t>
      </w:r>
    </w:p>
    <w:p>
      <w:pPr>
        <w:snapToGrid/>
        <w:spacing w:before="0" w:after="0" w:line="360" w:lineRule="auto"/>
        <w:ind w:leftChars="400" w:right="0" w:firstLineChars="200"/>
        <w:jc w:val="both"/>
      </w:pPr>
      <w:r>
        <w:t xml:space="preserve">   metabolism:类型：数字 作用：计算得到的用户基础代谢水平</w:t>
      </w:r>
    </w:p>
    <w:p>
      <w:pPr>
        <w:snapToGrid/>
        <w:spacing w:before="0" w:after="0" w:line="360" w:lineRule="auto"/>
        <w:ind w:leftChars="400" w:right="0" w:firstLineChars="200"/>
        <w:jc w:val="both"/>
      </w:pPr>
      <w:r>
        <w:t xml:space="preserve">       judge:类型：数字 作用：判断数据库中是否已有该用户条目：</w:t>
      </w:r>
    </w:p>
    <w:p>
      <w:pPr>
        <w:snapToGrid/>
        <w:spacing w:before="0" w:after="0" w:line="360" w:lineRule="auto"/>
        <w:ind w:leftChars="400" w:right="0" w:firstLineChars="200"/>
        <w:jc w:val="both"/>
      </w:pPr>
      <w:r>
        <w:t xml:space="preserve">                              没有:judge=1;有：judge=2</w:t>
      </w:r>
    </w:p>
    <w:p>
      <w:pPr>
        <w:snapToGrid/>
        <w:spacing w:before="0" w:after="0" w:line="360" w:lineRule="auto"/>
        <w:ind w:leftChars="800" w:right="0" w:firstLineChars="200"/>
        <w:jc w:val="both"/>
      </w:pPr>
      <w:r>
        <w:t xml:space="preserve"> _id:类型：字符串 作用：用户的openid</w:t>
      </w:r>
    </w:p>
    <w:p>
      <w:pPr>
        <w:snapToGrid/>
        <w:spacing w:before="0" w:after="0" w:line="360" w:lineRule="auto"/>
        <w:ind w:left="0" w:leftChars="0" w:right="0" w:firstLineChars="200"/>
        <w:jc w:val="both"/>
        <w:rPr>
          <w:b/>
        </w:rPr>
      </w:pPr>
      <w:r>
        <w:rPr>
          <w:b/>
        </w:rPr>
        <w:t>7、ToFoodSelect()函数：</w:t>
      </w:r>
    </w:p>
    <w:p>
      <w:pPr>
        <w:snapToGrid/>
        <w:spacing w:before="0" w:after="0" w:line="360" w:lineRule="auto"/>
        <w:ind w:left="420" w:leftChars="200" w:right="0" w:firstLineChars="200"/>
        <w:jc w:val="both"/>
        <w:rPr>
          <w:b w:val="0"/>
        </w:rPr>
      </w:pPr>
      <w:r>
        <w:rPr>
          <w:b w:val="0"/>
        </w:rPr>
        <w:t>所在文件：Calculate.js</w:t>
      </w:r>
    </w:p>
    <w:p>
      <w:pPr>
        <w:snapToGrid/>
        <w:spacing w:before="0" w:after="0" w:line="360" w:lineRule="auto"/>
        <w:ind w:left="420" w:leftChars="200" w:right="0" w:firstLineChars="200"/>
        <w:jc w:val="both"/>
        <w:rPr>
          <w:b w:val="0"/>
        </w:rPr>
      </w:pPr>
      <w:r>
        <w:rPr>
          <w:b w:val="0"/>
        </w:rPr>
        <w:t xml:space="preserve">    功能：界面跳转，调用API:wx.redirectTo，跳转至热量查询界面。</w:t>
      </w:r>
    </w:p>
    <w:p>
      <w:pPr>
        <w:snapToGrid/>
        <w:spacing w:before="0" w:after="0" w:line="360" w:lineRule="auto"/>
        <w:ind w:left="0" w:leftChars="0" w:right="0" w:firstLineChars="200"/>
        <w:jc w:val="both"/>
        <w:rPr>
          <w:b/>
        </w:rPr>
      </w:pPr>
      <w:r>
        <w:rPr>
          <w:b/>
        </w:rPr>
        <w:t>8、ToPersonalData()函数：</w:t>
      </w:r>
    </w:p>
    <w:p>
      <w:pPr>
        <w:snapToGrid/>
        <w:spacing w:before="0" w:after="0" w:line="360" w:lineRule="auto"/>
        <w:ind w:left="420" w:leftChars="200" w:right="0" w:firstLineChars="200"/>
        <w:jc w:val="both"/>
        <w:rPr>
          <w:b w:val="0"/>
        </w:rPr>
      </w:pPr>
      <w:r>
        <w:rPr>
          <w:b w:val="0"/>
        </w:rPr>
        <w:t>所在文件：Calculate.js</w:t>
      </w:r>
    </w:p>
    <w:p>
      <w:pPr>
        <w:snapToGrid/>
        <w:spacing w:before="0" w:after="0" w:line="360" w:lineRule="auto"/>
        <w:ind w:left="420" w:leftChars="200" w:right="0" w:firstLineChars="200"/>
        <w:jc w:val="both"/>
        <w:rPr>
          <w:b w:val="0"/>
        </w:rPr>
      </w:pPr>
      <w:r>
        <w:rPr>
          <w:b w:val="0"/>
        </w:rPr>
        <w:t xml:space="preserve">    功能：界面跳转，调用API:wx.redirectTo，跳转至个人数据界面。</w:t>
      </w:r>
    </w:p>
    <w:p>
      <w:pPr>
        <w:spacing w:line="360" w:lineRule="auto"/>
        <w:rPr>
          <w:rFonts w:hint="eastAsia"/>
        </w:rPr>
      </w:pPr>
      <w:r>
        <w:rPr>
          <w:rFonts w:hint="eastAsia"/>
        </w:rPr>
        <w:t>3</w:t>
      </w:r>
      <w:r>
        <w:t xml:space="preserve">.3.8 </w:t>
      </w:r>
      <w:r>
        <w:rPr>
          <w:rFonts w:hint="eastAsia"/>
        </w:rPr>
        <w:t>全局数据结构与该模块的关系</w:t>
      </w:r>
    </w:p>
    <w:p>
      <w:pPr>
        <w:spacing w:line="360" w:lineRule="auto"/>
        <w:ind w:left="0" w:firstLineChars="200"/>
      </w:pPr>
      <w:r>
        <w:t>在onLoad和calculate函数中访问了全局变量openid，用于查询数据库中是否有用户的个人数据，如果没有则将局部变量judge赋值为1；如果有则将该条数据对应的_id存入局部变量_id中，并将局部变量judge赋值为2。</w:t>
      </w:r>
    </w:p>
    <w:p>
      <w:pPr>
        <w:spacing w:line="360" w:lineRule="auto"/>
        <w:ind w:left="0" w:leftChars="0" w:firstLineChars="200"/>
      </w:pPr>
      <w:r>
        <w:t>在onLoad函数中还访问了全局变量metabolism，用于存入推荐摄入热量RCI的最新数据和保证其他界面的正常显示。具体来说，只要用户进入代谢计算界面，就会查询用户在数据库中的基本代谢水平MET，若查询到，则将用户的RCI通过公式（MET * 1.2）计算后存入全局变量metabolism，若没查询到则不操作；若用户更新个人数据，则将用户新的RCI通过公式（MET * 1.2）计算后存入全局变量metabolism。</w:t>
      </w:r>
    </w:p>
    <w:p>
      <w:pPr>
        <w:spacing w:line="360" w:lineRule="auto"/>
        <w:rPr>
          <w:rFonts w:ascii="宋体" w:hAnsi="宋体" w:eastAsia="宋体" w:cs="宋体"/>
          <w:b/>
        </w:rPr>
      </w:pPr>
      <w:r>
        <w:rPr>
          <w:rFonts w:ascii="宋体" w:hAnsi="宋体" w:eastAsia="宋体" w:cs="宋体"/>
          <w:b/>
        </w:rPr>
        <w:t>3</w:t>
      </w:r>
      <w:r>
        <w:rPr>
          <w:rFonts w:hint="eastAsia" w:ascii="宋体" w:hAnsi="宋体" w:eastAsia="宋体" w:cs="宋体"/>
          <w:b/>
        </w:rPr>
        <w:t>.</w:t>
      </w:r>
      <w:r>
        <w:rPr>
          <w:rFonts w:ascii="宋体" w:hAnsi="宋体" w:eastAsia="宋体" w:cs="宋体"/>
          <w:b/>
        </w:rPr>
        <w:t>4</w:t>
      </w:r>
      <w:r>
        <w:rPr>
          <w:rFonts w:hint="eastAsia" w:ascii="宋体" w:hAnsi="宋体" w:eastAsia="宋体" w:cs="宋体"/>
          <w:b/>
        </w:rPr>
        <w:t>、模块2 热量查询模块</w:t>
      </w:r>
    </w:p>
    <w:p>
      <w:pPr>
        <w:spacing w:line="360" w:lineRule="auto"/>
        <w:rPr>
          <w:rFonts w:hint="eastAsia" w:ascii="宋体" w:hAnsi="宋体" w:eastAsia="宋体" w:cs="宋体"/>
        </w:rPr>
      </w:pPr>
      <w:r>
        <w:rPr>
          <w:rFonts w:ascii="宋体" w:hAnsi="宋体" w:eastAsia="宋体" w:cs="宋体"/>
        </w:rPr>
        <w:t>3</w:t>
      </w:r>
      <w:r>
        <w:rPr>
          <w:rFonts w:hint="eastAsia" w:ascii="宋体" w:hAnsi="宋体" w:eastAsia="宋体" w:cs="宋体"/>
        </w:rPr>
        <w:t>.4.1、设计图</w:t>
      </w:r>
    </w:p>
    <w:p>
      <w:pPr>
        <w:spacing w:line="360" w:lineRule="auto"/>
        <w:rPr>
          <w:rFonts w:ascii="宋体" w:hAnsi="宋体" w:eastAsia="宋体" w:cs="宋体"/>
        </w:rPr>
      </w:pPr>
      <w:r>
        <w:rPr>
          <w:rFonts w:ascii="宋体" w:hAnsi="宋体" w:eastAsia="宋体" w:cs="宋体"/>
        </w:rPr>
        <w:drawing>
          <wp:inline distT="0" distB="0" distL="0" distR="0">
            <wp:extent cx="2164715" cy="5400040"/>
            <wp:effectExtent l="0" t="0" r="14605" b="10160"/>
            <wp:docPr id="2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descript"/>
                    <pic:cNvPicPr>
                      <a:picLocks noChangeAspect="1"/>
                    </pic:cNvPicPr>
                  </pic:nvPicPr>
                  <pic:blipFill>
                    <a:blip r:embed="rId18"/>
                    <a:srcRect b="64"/>
                    <a:stretch>
                      <a:fillRect/>
                    </a:stretch>
                  </pic:blipFill>
                  <pic:spPr>
                    <a:xfrm>
                      <a:off x="0" y="0"/>
                      <a:ext cx="2164715" cy="5400040"/>
                    </a:xfrm>
                    <a:prstGeom prst="rect">
                      <a:avLst/>
                    </a:prstGeom>
                  </pic:spPr>
                </pic:pic>
              </a:graphicData>
            </a:graphic>
          </wp:inline>
        </w:drawing>
      </w: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.2</w:t>
      </w:r>
      <w:r>
        <w:rPr>
          <w:rFonts w:hint="eastAsia" w:ascii="宋体" w:hAnsi="宋体" w:eastAsia="宋体" w:cs="宋体"/>
        </w:rPr>
        <w:t>、功能描述</w:t>
      </w:r>
    </w:p>
    <w:p>
      <w:pPr>
        <w:spacing w:before="0" w:after="0" w:line="360" w:lineRule="auto"/>
        <w:ind w:left="756" w:right="0" w:hanging="336"/>
        <w:jc w:val="both"/>
        <w:rPr>
          <w:rFonts w:ascii="宋体" w:hAnsi="宋体" w:eastAsia="宋体" w:cs="宋体"/>
          <w:i w:val="0"/>
          <w:strike w:val="0"/>
          <w:color w:val="000000"/>
          <w:sz w:val="21"/>
          <w:u w:val="none"/>
        </w:rPr>
      </w:pPr>
      <w:r>
        <w:rPr>
          <w:rFonts w:ascii="宋体" w:hAnsi="宋体" w:eastAsia="宋体" w:cs="宋体"/>
          <w:b/>
          <w:i w:val="0"/>
          <w:strike w:val="0"/>
          <w:color w:val="000000"/>
          <w:sz w:val="21"/>
          <w:u w:val="none"/>
        </w:rPr>
        <w:t>功能1：通过多种方式查找食物，并获取食物热量信息：</w:t>
      </w:r>
      <w:r>
        <w:rPr>
          <w:rFonts w:ascii="宋体" w:hAnsi="宋体" w:eastAsia="宋体" w:cs="宋体"/>
          <w:i w:val="0"/>
          <w:strike w:val="0"/>
          <w:color w:val="000000"/>
          <w:sz w:val="21"/>
          <w:u w:val="none"/>
        </w:rPr>
        <w:t>用户可通过食物的分类进入不同的食物列表进行滑动寻找，也可以通过搜索框进行名称搜索（采用模糊搜索），对于小程序不包含的食物，可以手动添加摄入热量，严格管理</w:t>
      </w:r>
    </w:p>
    <w:p>
      <w:pPr>
        <w:spacing w:line="360" w:lineRule="auto"/>
        <w:ind w:leftChars="0" w:firstLineChars="0"/>
        <w:rPr>
          <w:rFonts w:ascii="宋体" w:hAnsi="宋体" w:eastAsia="宋体" w:cs="宋体"/>
        </w:rPr>
      </w:pPr>
      <w:r>
        <w:rPr>
          <w:rFonts w:ascii="宋体" w:hAnsi="宋体" w:eastAsia="宋体" w:cs="宋体"/>
        </w:rPr>
        <w:t xml:space="preserve">       </w:t>
      </w:r>
    </w:p>
    <w:p>
      <w:pPr>
        <w:spacing w:line="360" w:lineRule="auto"/>
        <w:ind w:left="0" w:leftChars="0" w:firstLineChars="200"/>
        <w:rPr>
          <w:rFonts w:ascii="宋体" w:hAnsi="宋体" w:eastAsia="宋体" w:cs="宋体"/>
        </w:rPr>
      </w:pPr>
      <w:r>
        <w:rPr>
          <w:rFonts w:ascii="宋体" w:hAnsi="宋体" w:eastAsia="宋体" w:cs="宋体"/>
        </w:rPr>
        <w:t xml:space="preserve">   若通过搜索方式查找食物：</w:t>
      </w:r>
    </w:p>
    <w:p>
      <w:pPr>
        <w:spacing w:before="0" w:after="0" w:line="360" w:lineRule="auto"/>
        <w:ind w:left="0" w:right="0"/>
        <w:jc w:val="both"/>
        <w:rPr>
          <w:rFonts w:ascii="宋体" w:hAnsi="宋体" w:eastAsia="宋体" w:cs="宋体"/>
        </w:rPr>
      </w:pPr>
      <w:r>
        <w:rPr>
          <w:rFonts w:ascii="宋体" w:hAnsi="宋体" w:eastAsia="宋体" w:cs="宋体"/>
          <w:i w:val="0"/>
          <w:strike w:val="0"/>
          <w:color w:val="000000"/>
          <w:sz w:val="21"/>
          <w:u w:val="none"/>
        </w:rPr>
        <w:t>    输入的数据：食物名称</w:t>
      </w:r>
    </w:p>
    <w:p>
      <w:pPr>
        <w:spacing w:before="60" w:after="60" w:line="360" w:lineRule="auto"/>
        <w:ind w:left="0" w:right="0"/>
        <w:rPr>
          <w:rFonts w:ascii="宋体" w:hAnsi="宋体" w:eastAsia="宋体" w:cs="宋体"/>
        </w:rPr>
      </w:pPr>
      <w:r>
        <w:rPr>
          <w:rFonts w:ascii="宋体" w:hAnsi="宋体" w:eastAsia="宋体" w:cs="宋体"/>
          <w:i w:val="0"/>
          <w:strike w:val="0"/>
          <w:color w:val="000000"/>
          <w:sz w:val="21"/>
          <w:u w:val="none"/>
        </w:rPr>
        <w:t>    通过模糊搜索的方式在数据库集合food中寻找对应的食物信息</w:t>
      </w:r>
    </w:p>
    <w:p>
      <w:pPr>
        <w:spacing w:before="0" w:after="0" w:line="360" w:lineRule="auto"/>
        <w:ind w:leftChars="0" w:right="0" w:firstLineChars="0"/>
        <w:jc w:val="both"/>
        <w:rPr>
          <w:rFonts w:ascii="宋体" w:hAnsi="宋体" w:eastAsia="宋体" w:cs="宋体"/>
        </w:rPr>
      </w:pPr>
      <w:r>
        <w:rPr>
          <w:rFonts w:ascii="宋体" w:hAnsi="宋体" w:eastAsia="宋体" w:cs="宋体"/>
          <w:i w:val="0"/>
          <w:strike w:val="0"/>
          <w:color w:val="000000"/>
          <w:sz w:val="21"/>
          <w:u w:val="none"/>
        </w:rPr>
        <w:t xml:space="preserve">       得到的输出：数据库返回的食物信息数据</w:t>
      </w:r>
    </w:p>
    <w:p>
      <w:pPr>
        <w:spacing w:line="360" w:lineRule="auto"/>
        <w:ind w:left="0" w:firstLineChars="0"/>
        <w:rPr>
          <w:rFonts w:hint="eastAsia" w:ascii="宋体" w:hAnsi="宋体" w:eastAsia="宋体" w:cs="宋体"/>
        </w:rPr>
      </w:pPr>
      <w:r>
        <w:rPr>
          <w:rFonts w:hint="eastAsia" w:ascii="宋体" w:hAnsi="宋体" w:eastAsia="宋体" w:cs="宋体"/>
        </w:rPr>
        <w:t xml:space="preserve">   </w:t>
      </w:r>
    </w:p>
    <w:p>
      <w:pPr>
        <w:spacing w:line="360" w:lineRule="auto"/>
        <w:ind w:left="0" w:firstLineChars="200"/>
        <w:rPr>
          <w:rFonts w:hint="eastAsia" w:ascii="宋体" w:hAnsi="宋体" w:eastAsia="宋体" w:cs="宋体"/>
          <w:b w:val="0"/>
          <w:bCs/>
          <w:i w:val="0"/>
          <w:strike w:val="0"/>
          <w:spacing w:val="0"/>
          <w:u w:val="none"/>
        </w:rPr>
      </w:pPr>
      <w:r>
        <w:rPr>
          <w:rFonts w:hint="eastAsia" w:ascii="宋体" w:hAnsi="宋体" w:eastAsia="宋体" w:cs="宋体"/>
          <w:b/>
          <w:bCs w:val="0"/>
        </w:rPr>
        <w:t>功能2：</w:t>
      </w:r>
      <w:r>
        <w:rPr>
          <w:rFonts w:hint="eastAsia" w:ascii="宋体" w:hAnsi="宋体" w:eastAsia="宋体" w:cs="宋体"/>
          <w:b/>
          <w:bCs w:val="0"/>
          <w:i w:val="0"/>
          <w:strike w:val="0"/>
          <w:spacing w:val="0"/>
          <w:u w:val="none"/>
        </w:rPr>
        <w:t>添加食物摄入热量：</w:t>
      </w:r>
      <w:r>
        <w:rPr>
          <w:rFonts w:hint="eastAsia" w:ascii="宋体" w:hAnsi="宋体" w:eastAsia="宋体" w:cs="宋体"/>
          <w:b w:val="0"/>
          <w:bCs/>
          <w:i w:val="0"/>
          <w:strike w:val="0"/>
          <w:spacing w:val="0"/>
          <w:u w:val="none"/>
        </w:rPr>
        <w:t>查询到指定的食物后，用户可通过输入每种食物摄入的</w:t>
      </w:r>
      <w:r>
        <w:rPr>
          <w:rFonts w:hint="eastAsia" w:ascii="宋体" w:hAnsi="宋体" w:eastAsia="宋体" w:cs="宋体"/>
          <w:b w:val="0"/>
          <w:bCs/>
          <w:i w:val="0"/>
          <w:strike w:val="0"/>
          <w:spacing w:val="0"/>
          <w:u w:val="none"/>
        </w:rPr>
        <w:tab/>
      </w:r>
      <w:r>
        <w:rPr>
          <w:rFonts w:hint="eastAsia" w:ascii="宋体" w:hAnsi="宋体" w:eastAsia="宋体" w:cs="宋体"/>
          <w:b w:val="0"/>
          <w:bCs/>
          <w:i w:val="0"/>
          <w:strike w:val="0"/>
          <w:spacing w:val="0"/>
          <w:u w:val="none"/>
        </w:rPr>
        <w:tab/>
      </w:r>
      <w:r>
        <w:rPr>
          <w:rFonts w:hint="eastAsia" w:ascii="宋体" w:hAnsi="宋体" w:eastAsia="宋体" w:cs="宋体"/>
          <w:b w:val="0"/>
          <w:bCs/>
          <w:i w:val="0"/>
          <w:strike w:val="0"/>
          <w:spacing w:val="0"/>
          <w:u w:val="none"/>
        </w:rPr>
        <w:t>克数来添加摄入记录，对于数据库不包含的食物，还可以手动添加摄入热量，实现</w:t>
      </w:r>
      <w:r>
        <w:rPr>
          <w:rFonts w:hint="eastAsia" w:ascii="宋体" w:hAnsi="宋体" w:eastAsia="宋体" w:cs="宋体"/>
          <w:b w:val="0"/>
          <w:bCs/>
          <w:i w:val="0"/>
          <w:strike w:val="0"/>
          <w:spacing w:val="0"/>
          <w:u w:val="none"/>
          <w:lang w:val="en-US" w:eastAsia="zh-CN"/>
        </w:rPr>
        <w:tab/>
      </w:r>
      <w:r>
        <w:rPr>
          <w:rFonts w:hint="eastAsia" w:ascii="宋体" w:hAnsi="宋体" w:eastAsia="宋体" w:cs="宋体"/>
          <w:b w:val="0"/>
          <w:bCs/>
          <w:i w:val="0"/>
          <w:strike w:val="0"/>
          <w:spacing w:val="0"/>
          <w:u w:val="none"/>
        </w:rPr>
        <w:t>严格管理记录。</w:t>
      </w:r>
    </w:p>
    <w:p>
      <w:pPr>
        <w:spacing w:line="360" w:lineRule="auto"/>
        <w:ind w:left="0" w:firstLineChars="200"/>
      </w:pPr>
    </w:p>
    <w:p>
      <w:pPr>
        <w:spacing w:line="360" w:lineRule="auto"/>
        <w:ind w:left="420" w:leftChars="200" w:firstLineChars="200"/>
      </w:pPr>
      <w:r>
        <w:t>选择查询到的食物添加摄入热量：</w:t>
      </w:r>
    </w:p>
    <w:p>
      <w:pPr>
        <w:spacing w:before="0" w:after="0" w:line="360" w:lineRule="auto"/>
        <w:ind w:leftChars="0" w:right="0" w:firstLineChars="0"/>
        <w:jc w:val="both"/>
        <w:rPr>
          <w:rFonts w:ascii="宋体" w:hAnsi="宋体" w:eastAsia="宋体" w:cs="宋体"/>
        </w:rPr>
      </w:pPr>
      <w:r>
        <w:rPr>
          <w:rFonts w:ascii="宋体" w:hAnsi="宋体" w:eastAsia="宋体" w:cs="宋体"/>
          <w:i w:val="0"/>
          <w:strike w:val="0"/>
          <w:color w:val="000000"/>
          <w:sz w:val="21"/>
          <w:u w:val="none"/>
        </w:rPr>
        <w:t xml:space="preserve">       输入的数据：对应食物的摄入克数</w:t>
      </w:r>
    </w:p>
    <w:p>
      <w:pPr>
        <w:spacing w:before="60" w:after="60" w:line="360" w:lineRule="auto"/>
        <w:ind w:left="0" w:right="0"/>
        <w:rPr>
          <w:rFonts w:ascii="宋体" w:hAnsi="宋体" w:eastAsia="宋体" w:cs="宋体"/>
        </w:rPr>
      </w:pPr>
      <w:r>
        <w:rPr>
          <w:rFonts w:ascii="宋体" w:hAnsi="宋体" w:eastAsia="宋体" w:cs="宋体"/>
          <w:i w:val="0"/>
          <w:strike w:val="0"/>
          <w:color w:val="000000"/>
          <w:sz w:val="21"/>
          <w:u w:val="none"/>
        </w:rPr>
        <w:t>    通过计算得到该食物摄入的热量，添加数据并更新总摄入热量</w:t>
      </w:r>
    </w:p>
    <w:p>
      <w:pPr>
        <w:spacing w:line="360" w:lineRule="auto"/>
        <w:ind w:leftChars="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 xml:space="preserve">   得到的输出：更新后的总摄入热量</w:t>
      </w:r>
    </w:p>
    <w:p>
      <w:pPr>
        <w:spacing w:line="360" w:lineRule="auto"/>
        <w:ind w:leftChars="0" w:firstLineChars="0"/>
        <w:rPr>
          <w:rFonts w:ascii="宋体" w:hAnsi="宋体" w:eastAsia="宋体" w:cs="宋体"/>
          <w:i w:val="0"/>
          <w:strike w:val="0"/>
          <w:color w:val="000000"/>
          <w:sz w:val="21"/>
          <w:u w:val="none"/>
        </w:rPr>
      </w:pPr>
    </w:p>
    <w:p>
      <w:pPr>
        <w:spacing w:line="360" w:lineRule="auto"/>
        <w:ind w:left="420" w:leftChars="200" w:firstLineChars="200"/>
        <w:rPr>
          <w:rFonts w:ascii="微软雅黑" w:hAnsi="微软雅黑" w:eastAsia="微软雅黑" w:cs="微软雅黑"/>
          <w:b w:val="0"/>
          <w:i w:val="0"/>
          <w:strike w:val="0"/>
          <w:spacing w:val="0"/>
          <w:u w:val="none"/>
        </w:rPr>
      </w:pPr>
      <w:r>
        <w:rPr>
          <w:rFonts w:ascii="宋体" w:hAnsi="宋体" w:eastAsia="宋体" w:cs="宋体"/>
          <w:i w:val="0"/>
          <w:strike w:val="0"/>
          <w:color w:val="000000"/>
          <w:sz w:val="21"/>
          <w:u w:val="none"/>
        </w:rPr>
        <w:t>自定义手动</w:t>
      </w:r>
      <w:r>
        <w:rPr>
          <w:rFonts w:hint="eastAsia" w:ascii="宋体" w:hAnsi="宋体" w:eastAsia="宋体" w:cs="宋体"/>
          <w:b w:val="0"/>
          <w:i w:val="0"/>
          <w:strike w:val="0"/>
          <w:spacing w:val="0"/>
          <w:u w:val="none"/>
        </w:rPr>
        <w:t>添加摄入热量</w:t>
      </w:r>
      <w:r>
        <w:rPr>
          <w:rFonts w:ascii="微软雅黑" w:hAnsi="微软雅黑" w:eastAsia="微软雅黑" w:cs="微软雅黑"/>
          <w:b w:val="0"/>
          <w:i w:val="0"/>
          <w:strike w:val="0"/>
          <w:spacing w:val="0"/>
          <w:u w:val="none"/>
        </w:rPr>
        <w:t>；</w:t>
      </w:r>
    </w:p>
    <w:p>
      <w:pPr>
        <w:spacing w:before="0" w:after="0" w:line="360" w:lineRule="auto"/>
        <w:ind w:leftChars="0" w:right="0" w:firstLineChars="0"/>
        <w:jc w:val="both"/>
        <w:rPr>
          <w:rFonts w:ascii="宋体" w:hAnsi="宋体" w:eastAsia="宋体" w:cs="宋体"/>
        </w:rPr>
      </w:pPr>
      <w:r>
        <w:rPr>
          <w:rFonts w:ascii="宋体" w:hAnsi="宋体" w:eastAsia="宋体" w:cs="宋体"/>
          <w:i w:val="0"/>
          <w:strike w:val="0"/>
          <w:color w:val="000000"/>
          <w:sz w:val="21"/>
          <w:u w:val="none"/>
        </w:rPr>
        <w:t xml:space="preserve">       输入的数据：对应食物的摄入热量</w:t>
      </w:r>
    </w:p>
    <w:p>
      <w:pPr>
        <w:spacing w:before="60" w:after="60" w:line="360" w:lineRule="auto"/>
        <w:ind w:left="0" w:right="0"/>
        <w:rPr>
          <w:rFonts w:ascii="宋体" w:hAnsi="宋体" w:eastAsia="宋体" w:cs="宋体"/>
        </w:rPr>
      </w:pPr>
      <w:r>
        <w:rPr>
          <w:rFonts w:ascii="宋体" w:hAnsi="宋体" w:eastAsia="宋体" w:cs="宋体"/>
          <w:i w:val="0"/>
          <w:strike w:val="0"/>
          <w:color w:val="000000"/>
          <w:sz w:val="21"/>
          <w:u w:val="none"/>
        </w:rPr>
        <w:t>    添加数据，更新总摄入热量</w:t>
      </w:r>
    </w:p>
    <w:p>
      <w:pPr>
        <w:spacing w:line="360" w:lineRule="auto"/>
        <w:ind w:leftChars="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 xml:space="preserve">   得到的输出：更新后的总摄入热量</w:t>
      </w:r>
    </w:p>
    <w:p>
      <w:pPr>
        <w:spacing w:line="360" w:lineRule="auto"/>
        <w:ind w:left="420" w:leftChars="200" w:firstLineChars="200"/>
        <w:rPr>
          <w:rFonts w:ascii="宋体" w:hAnsi="宋体" w:eastAsia="宋体" w:cs="宋体"/>
          <w:i w:val="0"/>
          <w:strike w:val="0"/>
          <w:color w:val="000000"/>
          <w:sz w:val="21"/>
          <w:u w:val="none"/>
        </w:rPr>
      </w:pPr>
    </w:p>
    <w:p>
      <w:pPr>
        <w:spacing w:line="360" w:lineRule="auto"/>
        <w:ind w:leftChars="0" w:firstLineChars="0"/>
        <w:rPr>
          <w:rFonts w:hint="eastAsia" w:ascii="宋体" w:hAnsi="宋体" w:eastAsia="宋体" w:cs="宋体"/>
        </w:rPr>
      </w:pPr>
    </w:p>
    <w:p>
      <w:pPr>
        <w:spacing w:line="360" w:lineRule="auto"/>
        <w:ind w:leftChars="200"/>
        <w:rPr>
          <w:rFonts w:hint="eastAsia" w:ascii="宋体" w:hAnsi="宋体" w:eastAsia="宋体" w:cs="宋体"/>
        </w:rPr>
      </w:pPr>
      <w:r>
        <w:rPr>
          <w:rFonts w:hint="eastAsia" w:ascii="宋体" w:hAnsi="宋体" w:eastAsia="宋体" w:cs="宋体"/>
          <w:b/>
        </w:rPr>
        <w:t>功能3：</w:t>
      </w:r>
      <w:r>
        <w:rPr>
          <w:rFonts w:hint="eastAsia" w:ascii="宋体" w:hAnsi="宋体" w:eastAsia="宋体" w:cs="宋体"/>
          <w:b/>
          <w:i w:val="0"/>
          <w:strike w:val="0"/>
          <w:spacing w:val="0"/>
          <w:u w:val="none"/>
        </w:rPr>
        <w:t>管理食物摄入热量：</w:t>
      </w:r>
      <w:r>
        <w:rPr>
          <w:rFonts w:hint="eastAsia" w:ascii="宋体" w:hAnsi="宋体" w:eastAsia="宋体" w:cs="宋体"/>
          <w:b w:val="0"/>
          <w:i w:val="0"/>
          <w:strike w:val="0"/>
          <w:spacing w:val="0"/>
          <w:u w:val="none"/>
        </w:rPr>
        <w:t>用户可以在摄入管理界面进行热量数据的具体细节查询（每种食物摄入的克数及其总热量），还支持分条删除数据，确认后可以提交数据进行历史记录。</w:t>
      </w: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.3</w:t>
      </w:r>
      <w:r>
        <w:rPr>
          <w:rFonts w:hint="eastAsia" w:ascii="宋体" w:hAnsi="宋体" w:eastAsia="宋体" w:cs="宋体"/>
        </w:rPr>
        <w:t>、输入数据</w:t>
      </w:r>
    </w:p>
    <w:p>
      <w:pPr>
        <w:snapToGrid/>
        <w:spacing w:before="0" w:after="0" w:line="360" w:lineRule="auto"/>
        <w:ind w:left="0" w:leftChars="0" w:right="0" w:firstLineChars="200"/>
        <w:jc w:val="both"/>
        <w:rPr>
          <w:rFonts w:ascii="宋体" w:hAnsi="宋体" w:eastAsia="宋体" w:cs="宋体"/>
        </w:rPr>
      </w:pPr>
      <w:r>
        <w:rPr>
          <w:rFonts w:hint="eastAsia" w:ascii="宋体" w:hAnsi="宋体" w:eastAsia="宋体" w:cs="宋体"/>
        </w:rPr>
        <w:t>1、查询食物名称：</w:t>
      </w:r>
      <w:r>
        <w:rPr>
          <w:rFonts w:ascii="宋体" w:hAnsi="宋体" w:eastAsia="宋体" w:cs="宋体"/>
          <w:i w:val="0"/>
          <w:strike w:val="0"/>
          <w:color w:val="000000"/>
          <w:sz w:val="21"/>
          <w:u w:val="none"/>
        </w:rPr>
        <w:t>数据类型：字符串</w:t>
      </w:r>
    </w:p>
    <w:p>
      <w:pPr>
        <w:snapToGrid/>
        <w:spacing w:before="0" w:after="0" w:line="360" w:lineRule="auto"/>
        <w:ind w:leftChars="800" w:right="0" w:firstLine="420"/>
        <w:jc w:val="both"/>
        <w:rPr>
          <w:rFonts w:ascii="宋体" w:hAnsi="宋体" w:eastAsia="宋体" w:cs="宋体"/>
        </w:rPr>
      </w:pPr>
      <w:r>
        <w:rPr>
          <w:rFonts w:ascii="宋体" w:hAnsi="宋体" w:eastAsia="宋体" w:cs="宋体"/>
          <w:i w:val="0"/>
          <w:strike w:val="0"/>
          <w:color w:val="000000"/>
          <w:sz w:val="21"/>
          <w:u w:val="none"/>
        </w:rPr>
        <w:t xml:space="preserve"> </w:t>
      </w:r>
      <w:r>
        <w:rPr>
          <w:rFonts w:ascii="宋体" w:hAnsi="宋体" w:eastAsia="宋体" w:cs="宋体"/>
        </w:rPr>
        <w:t>获取数据</w:t>
      </w:r>
      <w:r>
        <w:rPr>
          <w:rFonts w:ascii="宋体" w:hAnsi="宋体" w:eastAsia="宋体" w:cs="宋体"/>
          <w:i w:val="0"/>
          <w:strike w:val="0"/>
          <w:color w:val="000000"/>
          <w:sz w:val="21"/>
          <w:u w:val="none"/>
        </w:rPr>
        <w:t xml:space="preserve">媒体：文本输入框 </w:t>
      </w:r>
    </w:p>
    <w:p>
      <w:pPr>
        <w:snapToGrid/>
        <w:spacing w:before="0" w:after="0" w:line="360" w:lineRule="auto"/>
        <w:ind w:leftChars="800" w:right="0"/>
        <w:jc w:val="both"/>
        <w:rPr>
          <w:rFonts w:ascii="宋体" w:hAnsi="宋体" w:eastAsia="宋体" w:cs="宋体"/>
        </w:rPr>
      </w:pPr>
      <w:r>
        <w:rPr>
          <w:rFonts w:ascii="宋体" w:hAnsi="宋体" w:eastAsia="宋体" w:cs="宋体"/>
          <w:i w:val="0"/>
          <w:strike w:val="0"/>
          <w:color w:val="000000"/>
          <w:sz w:val="21"/>
          <w:u w:val="none"/>
        </w:rPr>
        <w:t>   格式：无</w:t>
      </w:r>
    </w:p>
    <w:p>
      <w:pPr>
        <w:spacing w:line="360" w:lineRule="auto"/>
        <w:ind w:left="0" w:firstLineChars="200"/>
        <w:rPr>
          <w:rFonts w:ascii="宋体" w:hAnsi="宋体" w:eastAsia="宋体" w:cs="宋体"/>
        </w:rPr>
      </w:pPr>
      <w:r>
        <w:rPr>
          <w:rFonts w:ascii="宋体" w:hAnsi="宋体" w:eastAsia="宋体" w:cs="宋体"/>
          <w:i w:val="0"/>
          <w:strike w:val="0"/>
          <w:color w:val="000000"/>
          <w:sz w:val="21"/>
          <w:u w:val="none"/>
        </w:rPr>
        <w:t>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 xml:space="preserve">        </w:t>
      </w:r>
      <w:r>
        <w:rPr>
          <w:rFonts w:ascii="宋体" w:hAnsi="宋体" w:eastAsia="宋体" w:cs="宋体"/>
        </w:rPr>
        <w:t>有效性检验规则：判断是否输入数据（输入字符串是否为空），</w:t>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 xml:space="preserve">       </w:t>
      </w:r>
      <w:r>
        <w:rPr>
          <w:rFonts w:ascii="宋体" w:hAnsi="宋体" w:eastAsia="宋体" w:cs="宋体"/>
        </w:rPr>
        <w:tab/>
      </w:r>
      <w:r>
        <w:rPr>
          <w:rFonts w:ascii="宋体" w:hAnsi="宋体" w:eastAsia="宋体" w:cs="宋体"/>
        </w:rPr>
        <w:t xml:space="preserve">   若为空，弹出相应的弹窗警告。</w:t>
      </w:r>
    </w:p>
    <w:p>
      <w:pPr>
        <w:spacing w:line="360" w:lineRule="auto"/>
        <w:ind w:left="0" w:firstLineChars="200"/>
        <w:rPr>
          <w:rFonts w:hint="eastAsia" w:ascii="宋体" w:hAnsi="宋体" w:eastAsia="宋体" w:cs="宋体"/>
        </w:rPr>
      </w:pPr>
    </w:p>
    <w:p>
      <w:pPr>
        <w:snapToGrid/>
        <w:spacing w:before="60" w:after="60" w:line="360" w:lineRule="auto"/>
        <w:rPr>
          <w:rFonts w:ascii="宋体" w:hAnsi="宋体" w:eastAsia="宋体" w:cs="宋体"/>
          <w:i w:val="0"/>
          <w:strike w:val="0"/>
          <w:color w:val="000000"/>
          <w:sz w:val="21"/>
          <w:u w:val="none"/>
        </w:rPr>
      </w:pPr>
      <w:r>
        <w:rPr>
          <w:rFonts w:hint="eastAsia" w:ascii="宋体" w:hAnsi="宋体" w:eastAsia="宋体" w:cs="宋体"/>
        </w:rPr>
        <w:t xml:space="preserve">    2、食物摄入克数：</w:t>
      </w:r>
      <w:r>
        <w:rPr>
          <w:rFonts w:ascii="宋体" w:hAnsi="宋体" w:eastAsia="宋体" w:cs="宋体"/>
          <w:i w:val="0"/>
          <w:strike w:val="0"/>
          <w:color w:val="000000"/>
          <w:sz w:val="21"/>
          <w:u w:val="none"/>
        </w:rPr>
        <w:t>数据类型：数字</w:t>
      </w:r>
    </w:p>
    <w:p>
      <w:pPr>
        <w:snapToGrid/>
        <w:spacing w:before="60" w:after="60" w:line="360" w:lineRule="auto"/>
        <w:rPr>
          <w:rFonts w:ascii="宋体" w:hAnsi="宋体" w:eastAsia="宋体" w:cs="宋体"/>
        </w:rPr>
      </w:pPr>
      <w:r>
        <w:rPr>
          <w:rFonts w:ascii="宋体" w:hAnsi="宋体" w:eastAsia="宋体" w:cs="宋体"/>
        </w:rPr>
        <w:t xml:space="preserve">                     获取数据</w:t>
      </w:r>
      <w:r>
        <w:rPr>
          <w:rFonts w:ascii="宋体" w:hAnsi="宋体" w:eastAsia="宋体" w:cs="宋体"/>
          <w:i w:val="0"/>
          <w:strike w:val="0"/>
          <w:color w:val="000000"/>
          <w:sz w:val="21"/>
          <w:u w:val="none"/>
        </w:rPr>
        <w:t>媒体：数字输入框</w:t>
      </w:r>
    </w:p>
    <w:p>
      <w:pPr>
        <w:snapToGrid/>
        <w:spacing w:before="60" w:after="60" w:line="360" w:lineRule="auto"/>
        <w:rPr>
          <w:rFonts w:ascii="宋体" w:hAnsi="宋体" w:eastAsia="宋体" w:cs="宋体"/>
          <w:i w:val="0"/>
          <w:strike w:val="0"/>
          <w:color w:val="000000"/>
          <w:sz w:val="21"/>
          <w:u w:val="none"/>
        </w:rPr>
      </w:pPr>
      <w:r>
        <w:rPr>
          <w:rFonts w:ascii="宋体" w:hAnsi="宋体" w:eastAsia="宋体" w:cs="宋体"/>
        </w:rPr>
        <w:t xml:space="preserve">                     </w:t>
      </w:r>
      <w:r>
        <w:rPr>
          <w:rFonts w:ascii="宋体" w:hAnsi="宋体" w:eastAsia="宋体" w:cs="宋体"/>
          <w:i w:val="0"/>
          <w:strike w:val="0"/>
          <w:color w:val="000000"/>
          <w:sz w:val="21"/>
          <w:u w:val="none"/>
        </w:rPr>
        <w:t xml:space="preserve">格式:XX.XX </w:t>
      </w:r>
    </w:p>
    <w:p>
      <w:pPr>
        <w:snapToGrid/>
        <w:spacing w:before="60" w:after="60" w:line="360" w:lineRule="auto"/>
        <w:rPr>
          <w:rFonts w:ascii="宋体" w:hAnsi="宋体" w:eastAsia="宋体" w:cs="宋体"/>
        </w:rPr>
      </w:pPr>
      <w:r>
        <w:rPr>
          <w:rFonts w:ascii="宋体" w:hAnsi="宋体" w:eastAsia="宋体" w:cs="宋体"/>
        </w:rPr>
        <w:t xml:space="preserve">                     有效性检验规则：1、判断是否输入数据（输入字符串是否为      </w:t>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空），若为空，弹出相应的弹窗警告。</w:t>
      </w:r>
    </w:p>
    <w:p>
      <w:pPr>
        <w:snapToGrid/>
        <w:spacing w:before="60" w:after="60" w:line="360" w:lineRule="auto"/>
        <w:rPr>
          <w:rFonts w:ascii="宋体" w:hAnsi="宋体" w:eastAsia="宋体" w:cs="宋体"/>
        </w:rPr>
      </w:pPr>
      <w:r>
        <w:rPr>
          <w:rFonts w:ascii="宋体" w:hAnsi="宋体" w:eastAsia="宋体" w:cs="宋体"/>
        </w:rPr>
        <w:t xml:space="preserve">                                      2、正则表达式匹配，判断输入格式是否满足XX.XX，对应正则表达式为/^\d+(\.\d+)?$/。若不匹配，弹出                </w:t>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ab/>
      </w:r>
      <w:r>
        <w:rPr>
          <w:rFonts w:ascii="宋体" w:hAnsi="宋体" w:eastAsia="宋体" w:cs="宋体"/>
        </w:rPr>
        <w:t>相应的弹窗警告。</w:t>
      </w:r>
    </w:p>
    <w:p>
      <w:pPr>
        <w:spacing w:line="360" w:lineRule="auto"/>
        <w:rPr>
          <w:rFonts w:hint="eastAsia" w:ascii="宋体" w:hAnsi="宋体" w:eastAsia="宋体" w:cs="宋体"/>
        </w:rPr>
      </w:pPr>
    </w:p>
    <w:p>
      <w:pPr>
        <w:snapToGrid/>
        <w:spacing w:before="0" w:after="0" w:line="360" w:lineRule="auto"/>
        <w:ind w:left="0" w:leftChars="0" w:right="0" w:firstLineChars="200"/>
        <w:jc w:val="both"/>
        <w:rPr>
          <w:rFonts w:ascii="宋体" w:hAnsi="宋体" w:eastAsia="宋体" w:cs="宋体"/>
        </w:rPr>
      </w:pPr>
      <w:r>
        <w:rPr>
          <w:rFonts w:hint="eastAsia" w:ascii="宋体" w:hAnsi="宋体" w:eastAsia="宋体" w:cs="宋体"/>
        </w:rPr>
        <w:t>3、自定义添加热量：</w:t>
      </w:r>
      <w:r>
        <w:rPr>
          <w:rFonts w:ascii="宋体" w:hAnsi="宋体" w:eastAsia="宋体" w:cs="宋体"/>
          <w:i w:val="0"/>
          <w:strike w:val="0"/>
          <w:color w:val="000000"/>
          <w:sz w:val="21"/>
          <w:u w:val="none"/>
        </w:rPr>
        <w:t xml:space="preserve">数据类型：数字 </w:t>
      </w:r>
    </w:p>
    <w:p>
      <w:pPr>
        <w:snapToGrid/>
        <w:spacing w:before="0" w:after="0" w:line="360" w:lineRule="auto"/>
        <w:ind w:leftChars="800" w:right="0"/>
        <w:jc w:val="both"/>
        <w:rPr>
          <w:rFonts w:ascii="宋体" w:hAnsi="宋体" w:eastAsia="宋体" w:cs="宋体"/>
        </w:rPr>
      </w:pPr>
      <w:r>
        <w:rPr>
          <w:rFonts w:ascii="宋体" w:hAnsi="宋体" w:eastAsia="宋体" w:cs="宋体"/>
          <w:i w:val="0"/>
          <w:strike w:val="0"/>
          <w:color w:val="000000"/>
          <w:sz w:val="21"/>
          <w:u w:val="none"/>
        </w:rPr>
        <w:t xml:space="preserve">     </w:t>
      </w:r>
      <w:r>
        <w:rPr>
          <w:rFonts w:ascii="宋体" w:hAnsi="宋体" w:eastAsia="宋体" w:cs="宋体"/>
        </w:rPr>
        <w:t>获取数据</w:t>
      </w:r>
      <w:r>
        <w:rPr>
          <w:rFonts w:ascii="宋体" w:hAnsi="宋体" w:eastAsia="宋体" w:cs="宋体"/>
          <w:i w:val="0"/>
          <w:strike w:val="0"/>
          <w:color w:val="000000"/>
          <w:sz w:val="21"/>
          <w:u w:val="none"/>
        </w:rPr>
        <w:t>媒体：数字输入框</w:t>
      </w:r>
    </w:p>
    <w:p>
      <w:pPr>
        <w:snapToGrid/>
        <w:spacing w:before="0" w:after="0" w:line="360" w:lineRule="auto"/>
        <w:ind w:leftChars="1000" w:right="0"/>
        <w:jc w:val="both"/>
        <w:rPr>
          <w:rFonts w:ascii="宋体" w:hAnsi="宋体" w:eastAsia="宋体" w:cs="宋体"/>
        </w:rPr>
      </w:pPr>
      <w:r>
        <w:rPr>
          <w:rFonts w:ascii="宋体" w:hAnsi="宋体" w:eastAsia="宋体" w:cs="宋体"/>
          <w:i w:val="0"/>
          <w:strike w:val="0"/>
          <w:color w:val="000000"/>
          <w:sz w:val="21"/>
          <w:u w:val="none"/>
        </w:rPr>
        <w:t>  格式:XX.XX</w:t>
      </w:r>
    </w:p>
    <w:p>
      <w:pPr>
        <w:snapToGrid/>
        <w:spacing w:before="60" w:after="60" w:line="360" w:lineRule="auto"/>
        <w:ind w:leftChars="1000"/>
        <w:rPr>
          <w:rFonts w:ascii="宋体" w:hAnsi="宋体" w:eastAsia="宋体" w:cs="宋体"/>
        </w:rPr>
      </w:pPr>
      <w:r>
        <w:rPr>
          <w:rFonts w:ascii="宋体" w:hAnsi="宋体" w:eastAsia="宋体" w:cs="宋体"/>
          <w:i w:val="0"/>
          <w:strike w:val="0"/>
          <w:color w:val="000000"/>
          <w:sz w:val="21"/>
          <w:u w:val="none"/>
        </w:rPr>
        <w:t xml:space="preserve">  </w:t>
      </w:r>
      <w:r>
        <w:rPr>
          <w:rFonts w:ascii="宋体" w:hAnsi="宋体" w:eastAsia="宋体" w:cs="宋体"/>
        </w:rPr>
        <w:t>有效性检验规则：1、判断是否输入数据（输入字符串是否为     空），若为空，弹出相应的弹窗警告。</w:t>
      </w:r>
    </w:p>
    <w:p>
      <w:pPr>
        <w:snapToGrid/>
        <w:spacing w:before="60" w:after="60" w:line="360" w:lineRule="auto"/>
        <w:ind w:leftChars="1000"/>
        <w:rPr>
          <w:rFonts w:ascii="宋体" w:hAnsi="宋体" w:eastAsia="宋体" w:cs="宋体"/>
        </w:rPr>
      </w:pPr>
      <w:r>
        <w:rPr>
          <w:rFonts w:ascii="宋体" w:hAnsi="宋体" w:eastAsia="宋体" w:cs="宋体"/>
        </w:rPr>
        <w:t xml:space="preserve">                     2、正则表达式匹配，判断输入格式是否满足XX.XX，对应正则表达式为/^\d+(\.\d+)?$/。若不匹配，弹出          相应的弹窗警告。</w:t>
      </w:r>
    </w:p>
    <w:p>
      <w:pPr>
        <w:spacing w:line="360" w:lineRule="auto"/>
        <w:ind w:left="0" w:firstLineChars="0"/>
        <w:rPr>
          <w:rFonts w:hint="eastAsia" w:ascii="宋体" w:hAnsi="宋体" w:eastAsia="宋体" w:cs="宋体"/>
        </w:rPr>
      </w:pPr>
    </w:p>
    <w:p>
      <w:pPr>
        <w:spacing w:line="360" w:lineRule="auto"/>
        <w:ind w:left="420" w:leftChars="200" w:firstLineChars="200"/>
        <w:rPr>
          <w:rFonts w:hint="eastAsia" w:ascii="宋体" w:hAnsi="宋体" w:eastAsia="宋体" w:cs="宋体"/>
        </w:rPr>
      </w:pPr>
      <w:r>
        <w:rPr>
          <w:rFonts w:hint="eastAsia" w:ascii="宋体" w:hAnsi="宋体" w:eastAsia="宋体" w:cs="宋体"/>
        </w:rPr>
        <w:t>以上输入数据的获取条件均为用户在应用热量查询模块时，通过键盘自愿主动输入</w:t>
      </w:r>
    </w:p>
    <w:p>
      <w:pPr>
        <w:spacing w:line="360" w:lineRule="auto"/>
        <w:ind w:left="420" w:leftChars="200" w:firstLineChars="200"/>
        <w:rPr>
          <w:rFonts w:hint="eastAsia" w:ascii="宋体" w:hAnsi="宋体" w:eastAsia="宋体" w:cs="宋体"/>
        </w:rPr>
      </w:pPr>
      <w:r>
        <w:rPr>
          <w:rFonts w:hint="eastAsia" w:ascii="宋体" w:hAnsi="宋体" w:eastAsia="宋体" w:cs="宋体"/>
        </w:rPr>
        <w:t>具体来说，查询食物名称通过查询界面中的输入框获取，食物摄入克数通过食物类别界面中的弹窗输入框中获取，自定义添加热量通过食物搜索界面、食物类别界面和热量查询界面中的弹窗输入框中获取</w:t>
      </w:r>
    </w:p>
    <w:p>
      <w:pPr>
        <w:spacing w:line="360" w:lineRule="auto"/>
        <w:ind w:left="420" w:leftChars="200" w:firstLineChars="200"/>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.4</w:t>
      </w:r>
      <w:r>
        <w:rPr>
          <w:rFonts w:hint="eastAsia" w:ascii="宋体" w:hAnsi="宋体" w:eastAsia="宋体" w:cs="宋体"/>
        </w:rPr>
        <w:t>、输出数据</w:t>
      </w:r>
    </w:p>
    <w:p>
      <w:pPr>
        <w:spacing w:line="360" w:lineRule="auto"/>
        <w:rPr>
          <w:rFonts w:hint="eastAsia" w:ascii="宋体" w:hAnsi="宋体" w:eastAsia="宋体" w:cs="宋体"/>
        </w:rPr>
      </w:pPr>
      <w:r>
        <w:rPr>
          <w:rFonts w:hint="eastAsia" w:ascii="宋体" w:hAnsi="宋体" w:eastAsia="宋体" w:cs="宋体"/>
        </w:rPr>
        <w:t xml:space="preserve">    1、已摄入热量：数据类型：数字</w:t>
      </w:r>
    </w:p>
    <w:p>
      <w:pPr>
        <w:spacing w:line="360" w:lineRule="auto"/>
        <w:rPr>
          <w:rFonts w:hint="eastAsia" w:ascii="宋体" w:hAnsi="宋体" w:eastAsia="宋体" w:cs="宋体"/>
        </w:rPr>
      </w:pPr>
      <w:r>
        <w:rPr>
          <w:rFonts w:hint="eastAsia" w:ascii="宋体" w:hAnsi="宋体" w:eastAsia="宋体" w:cs="宋体"/>
        </w:rPr>
        <w:t xml:space="preserve">                     格式：XX.XX</w:t>
      </w:r>
    </w:p>
    <w:p>
      <w:pPr>
        <w:spacing w:line="360" w:lineRule="auto"/>
        <w:rPr>
          <w:rFonts w:hint="eastAsia" w:ascii="宋体" w:hAnsi="宋体" w:eastAsia="宋体" w:cs="宋体"/>
        </w:rPr>
      </w:pPr>
      <w:r>
        <w:rPr>
          <w:rFonts w:hint="eastAsia" w:ascii="宋体" w:hAnsi="宋体" w:eastAsia="宋体" w:cs="宋体"/>
        </w:rPr>
        <w:t xml:space="preserve">                     表现形式：在底部信息栏显示相应数据（具体参照图例1）</w:t>
      </w:r>
    </w:p>
    <w:p>
      <w:pPr>
        <w:spacing w:line="360" w:lineRule="auto"/>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 xml:space="preserve">    2、推荐摄入热量：数据类型：数字</w:t>
      </w:r>
    </w:p>
    <w:p>
      <w:pPr>
        <w:spacing w:line="360" w:lineRule="auto"/>
        <w:ind w:leftChars="800" w:firstLineChars="200"/>
        <w:rPr>
          <w:rFonts w:hint="eastAsia" w:ascii="宋体" w:hAnsi="宋体" w:eastAsia="宋体" w:cs="宋体"/>
        </w:rPr>
      </w:pPr>
      <w:r>
        <w:rPr>
          <w:rFonts w:hint="eastAsia" w:ascii="宋体" w:hAnsi="宋体" w:eastAsia="宋体" w:cs="宋体"/>
        </w:rPr>
        <w:t>格式：XX.XX</w:t>
      </w:r>
    </w:p>
    <w:p>
      <w:pPr>
        <w:spacing w:line="360" w:lineRule="auto"/>
        <w:rPr>
          <w:rFonts w:hint="eastAsia" w:ascii="宋体" w:hAnsi="宋体" w:eastAsia="宋体" w:cs="宋体"/>
        </w:rPr>
      </w:pPr>
      <w:r>
        <w:rPr>
          <w:rFonts w:hint="eastAsia" w:ascii="宋体" w:hAnsi="宋体" w:eastAsia="宋体" w:cs="宋体"/>
        </w:rPr>
        <w:t xml:space="preserve">                 表现形式：在底部信息栏显示相应数据（具体参照图例1）</w:t>
      </w:r>
    </w:p>
    <w:p>
      <w:pPr>
        <w:spacing w:line="360" w:lineRule="auto"/>
        <w:rPr>
          <w:rFonts w:hint="eastAsia" w:ascii="宋体" w:hAnsi="宋体" w:eastAsia="宋体" w:cs="宋体"/>
        </w:rPr>
      </w:pPr>
      <w:r>
        <w:rPr>
          <w:rFonts w:hint="eastAsia" w:ascii="宋体" w:hAnsi="宋体" w:eastAsia="宋体" w:cs="宋体"/>
        </w:rPr>
        <w:drawing>
          <wp:inline distT="0" distB="0" distL="0" distR="0">
            <wp:extent cx="4210050" cy="47625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9"/>
                    <a:stretch>
                      <a:fillRect/>
                    </a:stretch>
                  </pic:blipFill>
                  <pic:spPr>
                    <a:xfrm>
                      <a:off x="0" y="0"/>
                      <a:ext cx="4210050" cy="476250"/>
                    </a:xfrm>
                    <a:prstGeom prst="rect">
                      <a:avLst/>
                    </a:prstGeom>
                  </pic:spPr>
                </pic:pic>
              </a:graphicData>
            </a:graphic>
          </wp:inline>
        </w:drawing>
      </w:r>
    </w:p>
    <w:p>
      <w:pPr>
        <w:spacing w:line="360" w:lineRule="auto"/>
        <w:ind w:left="0" w:firstLineChars="0"/>
        <w:rPr>
          <w:rFonts w:hint="eastAsia" w:ascii="宋体" w:hAnsi="宋体" w:eastAsia="宋体" w:cs="宋体"/>
        </w:rPr>
      </w:pPr>
      <w:r>
        <w:rPr>
          <w:rFonts w:hint="eastAsia" w:ascii="宋体" w:hAnsi="宋体" w:eastAsia="宋体" w:cs="宋体"/>
        </w:rPr>
        <w:t xml:space="preserve">                               例1</w:t>
      </w:r>
    </w:p>
    <w:p>
      <w:pPr>
        <w:spacing w:line="360" w:lineRule="auto"/>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rPr>
        <w:t>3、已摄入食物列表：数据类型：数组</w:t>
      </w:r>
    </w:p>
    <w:p>
      <w:pPr>
        <w:spacing w:line="360" w:lineRule="auto"/>
        <w:ind w:left="0" w:firstLineChars="200"/>
        <w:rPr>
          <w:rFonts w:hint="eastAsia" w:ascii="宋体" w:hAnsi="宋体" w:eastAsia="宋体" w:cs="宋体"/>
        </w:rPr>
      </w:pPr>
      <w:r>
        <w:rPr>
          <w:rFonts w:hint="eastAsia" w:ascii="宋体" w:hAnsi="宋体" w:eastAsia="宋体" w:cs="宋体"/>
        </w:rPr>
        <w:t xml:space="preserve">                   表现形式：如下图所示</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2028825" cy="360807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20"/>
                    <a:srcRect/>
                    <a:stretch>
                      <a:fillRect/>
                    </a:stretch>
                  </pic:blipFill>
                  <pic:spPr>
                    <a:xfrm>
                      <a:off x="0" y="0"/>
                      <a:ext cx="2028825" cy="3608482"/>
                    </a:xfrm>
                    <a:prstGeom prst="rect">
                      <a:avLst/>
                    </a:prstGeom>
                  </pic:spPr>
                </pic:pic>
              </a:graphicData>
            </a:graphic>
          </wp:inline>
        </w:drawing>
      </w:r>
    </w:p>
    <w:p>
      <w:pPr>
        <w:spacing w:line="360" w:lineRule="auto"/>
        <w:ind w:left="0" w:firstLineChars="200"/>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rPr>
        <w:t>4、食物搜索结果：数据类型：数组</w:t>
      </w:r>
    </w:p>
    <w:p>
      <w:pPr>
        <w:spacing w:line="360" w:lineRule="auto"/>
        <w:ind w:leftChars="800" w:firstLineChars="200"/>
        <w:rPr>
          <w:rFonts w:hint="eastAsia" w:ascii="宋体" w:hAnsi="宋体" w:eastAsia="宋体" w:cs="宋体"/>
        </w:rPr>
      </w:pPr>
      <w:r>
        <w:rPr>
          <w:rFonts w:hint="eastAsia" w:ascii="宋体" w:hAnsi="宋体" w:eastAsia="宋体" w:cs="宋体"/>
        </w:rPr>
        <w:t>表现形式：如下图所示</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1790700" cy="318770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1"/>
                    <a:srcRect/>
                    <a:stretch>
                      <a:fillRect/>
                    </a:stretch>
                  </pic:blipFill>
                  <pic:spPr>
                    <a:xfrm>
                      <a:off x="0" y="0"/>
                      <a:ext cx="1790700" cy="3188320"/>
                    </a:xfrm>
                    <a:prstGeom prst="rect">
                      <a:avLst/>
                    </a:prstGeom>
                  </pic:spPr>
                </pic:pic>
              </a:graphicData>
            </a:graphic>
          </wp:inline>
        </w:drawing>
      </w:r>
    </w:p>
    <w:p>
      <w:pPr>
        <w:spacing w:line="360" w:lineRule="auto"/>
        <w:ind w:left="0" w:firstLineChars="200"/>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rPr>
        <w:t>5、各类别的食物条目：数据类型：数组</w:t>
      </w:r>
    </w:p>
    <w:p>
      <w:pPr>
        <w:spacing w:line="360" w:lineRule="auto"/>
        <w:ind w:leftChars="1000" w:firstLineChars="200"/>
        <w:rPr>
          <w:rFonts w:hint="eastAsia" w:ascii="宋体" w:hAnsi="宋体" w:eastAsia="宋体" w:cs="宋体"/>
        </w:rPr>
      </w:pPr>
      <w:r>
        <w:rPr>
          <w:rFonts w:hint="eastAsia" w:ascii="宋体" w:hAnsi="宋体" w:eastAsia="宋体" w:cs="宋体"/>
        </w:rPr>
        <w:t xml:space="preserve"> 表现形式：如下图所示</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1885950" cy="331025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2"/>
                    <a:srcRect b="100"/>
                    <a:stretch>
                      <a:fillRect/>
                    </a:stretch>
                  </pic:blipFill>
                  <pic:spPr>
                    <a:xfrm>
                      <a:off x="0" y="0"/>
                      <a:ext cx="1885950" cy="3310831"/>
                    </a:xfrm>
                    <a:prstGeom prst="rect">
                      <a:avLst/>
                    </a:prstGeom>
                  </pic:spPr>
                </pic:pic>
              </a:graphicData>
            </a:graphic>
          </wp:inline>
        </w:drawing>
      </w:r>
    </w:p>
    <w:p>
      <w:pPr>
        <w:spacing w:line="360" w:lineRule="auto"/>
        <w:ind w:left="0" w:firstLineChars="200"/>
        <w:rPr>
          <w:rFonts w:hint="eastAsia" w:ascii="宋体" w:hAnsi="宋体" w:eastAsia="宋体" w:cs="宋体"/>
        </w:rPr>
      </w:pPr>
      <w:r>
        <w:rPr>
          <w:rFonts w:hint="eastAsia" w:ascii="宋体" w:hAnsi="宋体" w:eastAsia="宋体" w:cs="宋体"/>
        </w:rPr>
        <w:t xml:space="preserve">                         </w:t>
      </w:r>
    </w:p>
    <w:p>
      <w:pPr>
        <w:spacing w:line="360" w:lineRule="auto"/>
        <w:ind w:left="0" w:firstLineChars="200"/>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5</w:t>
      </w:r>
      <w:r>
        <w:rPr>
          <w:rFonts w:hint="eastAsia" w:ascii="宋体" w:hAnsi="宋体" w:eastAsia="宋体" w:cs="宋体"/>
        </w:rPr>
        <w:t>、数据设计</w:t>
      </w:r>
    </w:p>
    <w:p>
      <w:pPr>
        <w:spacing w:line="360" w:lineRule="auto"/>
        <w:ind w:left="0" w:firstLineChars="200"/>
        <w:rPr>
          <w:rFonts w:hint="eastAsia" w:ascii="宋体" w:hAnsi="宋体" w:eastAsia="宋体" w:cs="宋体"/>
        </w:rPr>
      </w:pPr>
      <w:r>
        <w:rPr>
          <w:rFonts w:hint="eastAsia" w:ascii="宋体" w:hAnsi="宋体" w:eastAsia="宋体" w:cs="宋体"/>
        </w:rPr>
        <w:t>本模块的局部变量数据结构在不同的界面中有所不同</w:t>
      </w:r>
    </w:p>
    <w:p>
      <w:pPr>
        <w:spacing w:line="360" w:lineRule="auto"/>
        <w:ind w:left="0" w:firstLineChars="200"/>
        <w:rPr>
          <w:rFonts w:hint="eastAsia" w:ascii="宋体" w:hAnsi="宋体" w:eastAsia="宋体" w:cs="宋体"/>
        </w:rPr>
      </w:pPr>
      <w:r>
        <w:rPr>
          <w:rFonts w:hint="eastAsia" w:ascii="宋体" w:hAnsi="宋体" w:eastAsia="宋体" w:cs="宋体"/>
          <w:b/>
        </w:rPr>
        <w:t>摄入热量管理界面的局部变量</w:t>
      </w:r>
      <w:r>
        <w:rPr>
          <w:rFonts w:hint="eastAsia" w:ascii="宋体" w:hAnsi="宋体" w:eastAsia="宋体" w:cs="宋体"/>
        </w:rPr>
        <w:t>如下图所示</w:t>
      </w:r>
    </w:p>
    <w:p>
      <w:pPr>
        <w:spacing w:line="360" w:lineRule="auto"/>
        <w:ind w:left="0" w:firstLineChars="200"/>
        <w:rPr>
          <w:rFonts w:hint="eastAsia" w:ascii="宋体" w:hAnsi="宋体" w:eastAsia="宋体" w:cs="宋体"/>
        </w:rPr>
      </w:pPr>
      <w:r>
        <w:rPr>
          <w:rFonts w:hint="eastAsia" w:ascii="宋体" w:hAnsi="宋体" w:eastAsia="宋体" w:cs="宋体"/>
        </w:rPr>
        <w:drawing>
          <wp:inline distT="0" distB="0" distL="0" distR="0">
            <wp:extent cx="1543050" cy="81915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3"/>
                    <a:stretch>
                      <a:fillRect/>
                    </a:stretch>
                  </pic:blipFill>
                  <pic:spPr>
                    <a:xfrm>
                      <a:off x="0" y="0"/>
                      <a:ext cx="1543050" cy="819150"/>
                    </a:xfrm>
                    <a:prstGeom prst="rect">
                      <a:avLst/>
                    </a:prstGeom>
                  </pic:spPr>
                </pic:pic>
              </a:graphicData>
            </a:graphic>
          </wp:inline>
        </w:drawing>
      </w:r>
    </w:p>
    <w:p>
      <w:pPr>
        <w:spacing w:line="360" w:lineRule="auto"/>
        <w:ind w:left="0" w:firstLineChars="200"/>
        <w:rPr>
          <w:rFonts w:hint="eastAsia" w:ascii="宋体" w:hAnsi="宋体" w:eastAsia="宋体" w:cs="宋体"/>
          <w:b w:val="0"/>
        </w:rPr>
      </w:pPr>
      <w:r>
        <w:rPr>
          <w:rFonts w:hint="eastAsia" w:ascii="宋体" w:hAnsi="宋体" w:eastAsia="宋体" w:cs="宋体"/>
          <w:b/>
        </w:rPr>
        <w:t>already_data:</w:t>
      </w:r>
      <w:r>
        <w:rPr>
          <w:rFonts w:hint="eastAsia" w:ascii="宋体" w:hAnsi="宋体" w:eastAsia="宋体" w:cs="宋体"/>
          <w:b w:val="0"/>
        </w:rPr>
        <w:t>类型：数组</w:t>
      </w:r>
    </w:p>
    <w:p>
      <w:pPr>
        <w:spacing w:line="360" w:lineRule="auto"/>
        <w:ind w:left="0" w:firstLineChars="200"/>
        <w:rPr>
          <w:rFonts w:hint="eastAsia"/>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 xml:space="preserve"> 功能：存放访问全局变量already_data返回的用户已添加的食物数据</w:t>
      </w:r>
    </w:p>
    <w:p>
      <w:pPr>
        <w:spacing w:line="360" w:lineRule="auto"/>
        <w:ind w:leftChars="0" w:firstLineChars="0"/>
        <w:rPr>
          <w:rFonts w:hint="eastAsia" w:ascii="宋体" w:hAnsi="宋体" w:eastAsia="宋体" w:cs="宋体"/>
          <w:b w:val="0"/>
        </w:rPr>
      </w:pPr>
    </w:p>
    <w:p>
      <w:pPr>
        <w:spacing w:line="360" w:lineRule="auto"/>
        <w:ind w:left="0" w:firstLineChars="200"/>
        <w:rPr>
          <w:rFonts w:hint="eastAsia" w:ascii="宋体" w:hAnsi="宋体" w:eastAsia="宋体" w:cs="宋体"/>
        </w:rPr>
      </w:pPr>
      <w:r>
        <w:rPr>
          <w:rFonts w:hint="eastAsia" w:ascii="宋体" w:hAnsi="宋体" w:eastAsia="宋体" w:cs="宋体"/>
          <w:b/>
        </w:rPr>
        <w:t>食物类别界面的局部变量</w:t>
      </w:r>
      <w:r>
        <w:rPr>
          <w:rFonts w:hint="eastAsia" w:ascii="宋体" w:hAnsi="宋体" w:eastAsia="宋体" w:cs="宋体"/>
        </w:rPr>
        <w:t>如下图所示，食物类别界面共有6个，分别代表不同的食物类别，局部变量数据结构设计相同</w:t>
      </w:r>
    </w:p>
    <w:p>
      <w:pPr>
        <w:spacing w:line="360" w:lineRule="auto"/>
        <w:ind w:left="0" w:firstLineChars="200"/>
        <w:rPr>
          <w:rFonts w:hint="eastAsia" w:ascii="宋体" w:hAnsi="宋体" w:eastAsia="宋体" w:cs="宋体"/>
        </w:rPr>
      </w:pPr>
      <w:r>
        <w:rPr>
          <w:rFonts w:hint="eastAsia" w:ascii="宋体" w:hAnsi="宋体" w:eastAsia="宋体" w:cs="宋体"/>
        </w:rPr>
        <w:drawing>
          <wp:inline distT="0" distB="0" distL="0" distR="0">
            <wp:extent cx="1314450" cy="138112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4"/>
                    <a:stretch>
                      <a:fillRect/>
                    </a:stretch>
                  </pic:blipFill>
                  <pic:spPr>
                    <a:xfrm>
                      <a:off x="0" y="0"/>
                      <a:ext cx="1314450" cy="1381125"/>
                    </a:xfrm>
                    <a:prstGeom prst="rect">
                      <a:avLst/>
                    </a:prstGeom>
                  </pic:spPr>
                </pic:pic>
              </a:graphicData>
            </a:graphic>
          </wp:inline>
        </w:drawing>
      </w:r>
    </w:p>
    <w:p>
      <w:pPr>
        <w:spacing w:line="360" w:lineRule="auto"/>
        <w:ind w:left="0" w:firstLineChars="200"/>
        <w:rPr>
          <w:rFonts w:hint="eastAsia" w:ascii="宋体" w:hAnsi="宋体" w:eastAsia="宋体" w:cs="宋体"/>
          <w:b/>
        </w:rPr>
      </w:pPr>
      <w:r>
        <w:rPr>
          <w:rFonts w:hint="eastAsia" w:ascii="宋体" w:hAnsi="宋体" w:eastAsia="宋体" w:cs="宋体"/>
          <w:b/>
        </w:rPr>
        <w:t>具体说明</w:t>
      </w:r>
      <w:r>
        <w:rPr>
          <w:rFonts w:hint="eastAsia" w:ascii="宋体" w:hAnsi="宋体" w:eastAsia="宋体" w:cs="宋体"/>
        </w:rPr>
        <w:t>：</w:t>
      </w:r>
    </w:p>
    <w:p>
      <w:pPr>
        <w:spacing w:line="360" w:lineRule="auto"/>
        <w:ind w:left="0" w:firstLineChars="200"/>
        <w:rPr>
          <w:rFonts w:hint="eastAsia" w:ascii="宋体" w:hAnsi="宋体" w:eastAsia="宋体" w:cs="宋体"/>
          <w:b w:val="0"/>
        </w:rPr>
      </w:pPr>
      <w:r>
        <w:rPr>
          <w:rFonts w:hint="eastAsia" w:ascii="宋体" w:hAnsi="宋体" w:eastAsia="宋体" w:cs="宋体"/>
          <w:b/>
        </w:rPr>
        <w:t>1、list:</w:t>
      </w:r>
      <w:r>
        <w:rPr>
          <w:rFonts w:hint="eastAsia" w:ascii="宋体" w:hAnsi="宋体" w:eastAsia="宋体" w:cs="宋体"/>
          <w:b w:val="0"/>
        </w:rPr>
        <w:t>类型：数组</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功能：存放数据库集合food返回的对应类别的食物信息</w:t>
      </w:r>
    </w:p>
    <w:p>
      <w:pPr>
        <w:spacing w:line="360" w:lineRule="auto"/>
        <w:ind w:leftChars="40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b w:val="0"/>
        </w:rPr>
      </w:pPr>
      <w:r>
        <w:rPr>
          <w:rFonts w:hint="eastAsia" w:ascii="宋体" w:hAnsi="宋体" w:eastAsia="宋体" w:cs="宋体"/>
          <w:b/>
        </w:rPr>
        <w:t>2、already:</w:t>
      </w:r>
      <w:r>
        <w:rPr>
          <w:rFonts w:hint="eastAsia" w:ascii="宋体" w:hAnsi="宋体" w:eastAsia="宋体" w:cs="宋体"/>
          <w:b w:val="0"/>
        </w:rPr>
        <w:t>类型：数字</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功能：存放访问全局变量already得到的用户的已摄入热量CT</w:t>
      </w:r>
    </w:p>
    <w:p>
      <w:pPr>
        <w:spacing w:line="360" w:lineRule="auto"/>
        <w:ind w:leftChars="40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b w:val="0"/>
        </w:rPr>
      </w:pPr>
      <w:r>
        <w:rPr>
          <w:rFonts w:hint="eastAsia" w:ascii="宋体" w:hAnsi="宋体" w:eastAsia="宋体" w:cs="宋体"/>
          <w:b/>
        </w:rPr>
        <w:t>3、metabolism</w:t>
      </w:r>
      <w:r>
        <w:rPr>
          <w:rFonts w:hint="eastAsia" w:ascii="宋体" w:hAnsi="宋体" w:eastAsia="宋体" w:cs="宋体"/>
          <w:b w:val="0"/>
        </w:rPr>
        <w:t>:类型：字符串</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功能：存放访问全局变量metabolism得到的用户的推荐摄入热量RCI</w:t>
      </w:r>
    </w:p>
    <w:p>
      <w:pPr>
        <w:spacing w:line="360" w:lineRule="auto"/>
        <w:ind w:left="0" w:leftChars="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rPr>
      </w:pPr>
      <w:r>
        <w:rPr>
          <w:rFonts w:hint="eastAsia" w:ascii="宋体" w:hAnsi="宋体" w:eastAsia="宋体" w:cs="宋体"/>
          <w:b/>
        </w:rPr>
        <w:t>热量查询界面的局部变量</w:t>
      </w:r>
      <w:r>
        <w:rPr>
          <w:rFonts w:hint="eastAsia" w:ascii="宋体" w:hAnsi="宋体" w:eastAsia="宋体" w:cs="宋体"/>
        </w:rPr>
        <w:t>如下图所示</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drawing>
          <wp:inline distT="0" distB="0" distL="0" distR="0">
            <wp:extent cx="1371600" cy="140970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5"/>
                    <a:stretch>
                      <a:fillRect/>
                    </a:stretch>
                  </pic:blipFill>
                  <pic:spPr>
                    <a:xfrm>
                      <a:off x="0" y="0"/>
                      <a:ext cx="1371600" cy="1409700"/>
                    </a:xfrm>
                    <a:prstGeom prst="rect">
                      <a:avLst/>
                    </a:prstGeom>
                  </pic:spPr>
                </pic:pic>
              </a:graphicData>
            </a:graphic>
          </wp:inline>
        </w:drawing>
      </w:r>
    </w:p>
    <w:p>
      <w:pPr>
        <w:spacing w:line="360" w:lineRule="auto"/>
        <w:ind w:left="0" w:firstLineChars="200"/>
        <w:rPr>
          <w:rFonts w:hint="eastAsia" w:ascii="宋体" w:hAnsi="宋体" w:eastAsia="宋体" w:cs="宋体"/>
          <w:b/>
        </w:rPr>
      </w:pPr>
      <w:r>
        <w:rPr>
          <w:rFonts w:hint="eastAsia" w:ascii="宋体" w:hAnsi="宋体" w:eastAsia="宋体" w:cs="宋体"/>
          <w:b/>
        </w:rPr>
        <w:t>具体说明</w:t>
      </w:r>
      <w:r>
        <w:rPr>
          <w:rFonts w:hint="eastAsia" w:ascii="宋体" w:hAnsi="宋体" w:eastAsia="宋体" w:cs="宋体"/>
        </w:rPr>
        <w:t>：</w:t>
      </w:r>
    </w:p>
    <w:p>
      <w:pPr>
        <w:spacing w:line="360" w:lineRule="auto"/>
        <w:ind w:left="0" w:leftChars="0" w:firstLineChars="200"/>
        <w:rPr>
          <w:rFonts w:hint="eastAsia" w:ascii="宋体" w:hAnsi="宋体" w:eastAsia="宋体" w:cs="宋体"/>
          <w:b w:val="0"/>
        </w:rPr>
      </w:pPr>
      <w:r>
        <w:rPr>
          <w:rFonts w:hint="eastAsia" w:ascii="宋体" w:hAnsi="宋体" w:eastAsia="宋体" w:cs="宋体"/>
          <w:b/>
        </w:rPr>
        <w:t>1、already:</w:t>
      </w:r>
      <w:r>
        <w:rPr>
          <w:rFonts w:hint="eastAsia" w:ascii="宋体" w:hAnsi="宋体" w:eastAsia="宋体" w:cs="宋体"/>
          <w:b w:val="0"/>
        </w:rPr>
        <w:t>类型：数字</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功能：存放访问全局变量already得到的用户的已摄入热量CT</w:t>
      </w:r>
    </w:p>
    <w:p>
      <w:pPr>
        <w:spacing w:line="360" w:lineRule="auto"/>
        <w:ind w:leftChars="40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b w:val="0"/>
        </w:rPr>
      </w:pPr>
      <w:r>
        <w:rPr>
          <w:rFonts w:hint="eastAsia" w:ascii="宋体" w:hAnsi="宋体" w:eastAsia="宋体" w:cs="宋体"/>
          <w:b/>
        </w:rPr>
        <w:t>2、metabolism</w:t>
      </w:r>
      <w:r>
        <w:rPr>
          <w:rFonts w:hint="eastAsia" w:ascii="宋体" w:hAnsi="宋体" w:eastAsia="宋体" w:cs="宋体"/>
          <w:b w:val="0"/>
        </w:rPr>
        <w:t>:类型：字符串</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 xml:space="preserve">       功能：存放访问全局变量metabolism得到的用户的推荐摄入热量RCI</w:t>
      </w:r>
    </w:p>
    <w:p>
      <w:pPr>
        <w:spacing w:line="360" w:lineRule="auto"/>
        <w:ind w:left="0" w:leftChars="0" w:firstLineChars="200"/>
        <w:rPr>
          <w:rFonts w:hint="eastAsia" w:ascii="宋体" w:hAnsi="宋体" w:eastAsia="宋体" w:cs="宋体"/>
          <w:b w:val="0"/>
        </w:rPr>
      </w:pPr>
    </w:p>
    <w:p>
      <w:pPr>
        <w:spacing w:line="360" w:lineRule="auto"/>
        <w:ind w:left="0" w:firstLineChars="200"/>
        <w:rPr>
          <w:rFonts w:hint="eastAsia" w:ascii="宋体" w:hAnsi="宋体" w:eastAsia="宋体" w:cs="宋体"/>
          <w:b w:val="0"/>
        </w:rPr>
      </w:pPr>
      <w:r>
        <w:rPr>
          <w:rFonts w:hint="eastAsia" w:ascii="宋体" w:hAnsi="宋体" w:eastAsia="宋体" w:cs="宋体"/>
          <w:b/>
        </w:rPr>
        <w:t>3、judge:</w:t>
      </w:r>
      <w:r>
        <w:rPr>
          <w:rFonts w:hint="eastAsia" w:ascii="宋体" w:hAnsi="宋体" w:eastAsia="宋体" w:cs="宋体"/>
          <w:b w:val="0"/>
        </w:rPr>
        <w:t>类型：数字</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 xml:space="preserve">      功能：存放历史数据判断位，辅助历史数据提交功能的实现，即查询用户在当前日期是否有历史数据，如果没有，则judge=1，若提交历史数据则添加数据；如果有，则judge=1，若提交历史数据则更新数据</w:t>
      </w:r>
    </w:p>
    <w:p>
      <w:pPr>
        <w:spacing w:line="360" w:lineRule="auto"/>
        <w:ind w:left="0" w:leftChars="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rPr>
      </w:pPr>
      <w:r>
        <w:rPr>
          <w:rFonts w:hint="eastAsia" w:ascii="宋体" w:hAnsi="宋体" w:eastAsia="宋体" w:cs="宋体"/>
          <w:b/>
        </w:rPr>
        <w:t>食物搜索界面的局部变量</w:t>
      </w:r>
      <w:r>
        <w:rPr>
          <w:rFonts w:hint="eastAsia" w:ascii="宋体" w:hAnsi="宋体" w:eastAsia="宋体" w:cs="宋体"/>
        </w:rPr>
        <w:t>如下图所示</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drawing>
          <wp:inline distT="0" distB="0" distL="0" distR="0">
            <wp:extent cx="1371600" cy="161925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6"/>
                    <a:stretch>
                      <a:fillRect/>
                    </a:stretch>
                  </pic:blipFill>
                  <pic:spPr>
                    <a:xfrm>
                      <a:off x="0" y="0"/>
                      <a:ext cx="1371600" cy="1619250"/>
                    </a:xfrm>
                    <a:prstGeom prst="rect">
                      <a:avLst/>
                    </a:prstGeom>
                  </pic:spPr>
                </pic:pic>
              </a:graphicData>
            </a:graphic>
          </wp:inline>
        </w:drawing>
      </w:r>
    </w:p>
    <w:p>
      <w:pPr>
        <w:spacing w:line="360" w:lineRule="auto"/>
        <w:ind w:left="0" w:firstLineChars="200"/>
        <w:rPr>
          <w:rFonts w:hint="eastAsia" w:ascii="宋体" w:hAnsi="宋体" w:eastAsia="宋体" w:cs="宋体"/>
          <w:b/>
        </w:rPr>
      </w:pPr>
      <w:r>
        <w:rPr>
          <w:rFonts w:hint="eastAsia" w:ascii="宋体" w:hAnsi="宋体" w:eastAsia="宋体" w:cs="宋体"/>
          <w:b/>
        </w:rPr>
        <w:t>具体说明</w:t>
      </w:r>
      <w:r>
        <w:rPr>
          <w:rFonts w:hint="eastAsia" w:ascii="宋体" w:hAnsi="宋体" w:eastAsia="宋体" w:cs="宋体"/>
        </w:rPr>
        <w:t>：</w:t>
      </w:r>
    </w:p>
    <w:p>
      <w:pPr>
        <w:spacing w:line="360" w:lineRule="auto"/>
        <w:ind w:left="0" w:leftChars="0" w:firstLineChars="200"/>
        <w:rPr>
          <w:rFonts w:hint="eastAsia" w:ascii="宋体" w:hAnsi="宋体" w:eastAsia="宋体" w:cs="宋体"/>
          <w:b w:val="0"/>
        </w:rPr>
      </w:pPr>
      <w:r>
        <w:rPr>
          <w:rFonts w:hint="eastAsia" w:ascii="宋体" w:hAnsi="宋体" w:eastAsia="宋体" w:cs="宋体"/>
          <w:b/>
        </w:rPr>
        <w:t>1、already:</w:t>
      </w:r>
      <w:r>
        <w:rPr>
          <w:rFonts w:hint="eastAsia" w:ascii="宋体" w:hAnsi="宋体" w:eastAsia="宋体" w:cs="宋体"/>
          <w:b w:val="0"/>
        </w:rPr>
        <w:t>类型：数字</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功能：存放访问全局变量already得到的用户的已摄入热量CT</w:t>
      </w:r>
    </w:p>
    <w:p>
      <w:pPr>
        <w:spacing w:line="360" w:lineRule="auto"/>
        <w:ind w:leftChars="400" w:firstLineChars="200"/>
        <w:rPr>
          <w:rFonts w:hint="eastAsia" w:ascii="宋体" w:hAnsi="宋体" w:eastAsia="宋体" w:cs="宋体"/>
          <w:b w:val="0"/>
        </w:rPr>
      </w:pPr>
    </w:p>
    <w:p>
      <w:pPr>
        <w:spacing w:line="360" w:lineRule="auto"/>
        <w:ind w:left="0" w:leftChars="0" w:firstLineChars="200"/>
        <w:rPr>
          <w:rFonts w:hint="eastAsia" w:ascii="宋体" w:hAnsi="宋体" w:eastAsia="宋体" w:cs="宋体"/>
          <w:b w:val="0"/>
        </w:rPr>
      </w:pPr>
      <w:r>
        <w:rPr>
          <w:rFonts w:hint="eastAsia" w:ascii="宋体" w:hAnsi="宋体" w:eastAsia="宋体" w:cs="宋体"/>
          <w:b/>
        </w:rPr>
        <w:t>2、metabolism</w:t>
      </w:r>
      <w:r>
        <w:rPr>
          <w:rFonts w:hint="eastAsia" w:ascii="宋体" w:hAnsi="宋体" w:eastAsia="宋体" w:cs="宋体"/>
          <w:b w:val="0"/>
        </w:rPr>
        <w:t>:类型：字符串</w:t>
      </w:r>
    </w:p>
    <w:p>
      <w:pPr>
        <w:spacing w:line="360" w:lineRule="auto"/>
        <w:ind w:leftChars="400" w:firstLineChars="200"/>
        <w:rPr>
          <w:rFonts w:hint="eastAsia" w:ascii="宋体" w:hAnsi="宋体" w:eastAsia="宋体" w:cs="宋体"/>
          <w:b w:val="0"/>
        </w:rPr>
      </w:pPr>
      <w:r>
        <w:rPr>
          <w:rFonts w:hint="eastAsia" w:ascii="宋体" w:hAnsi="宋体" w:eastAsia="宋体" w:cs="宋体"/>
          <w:b w:val="0"/>
        </w:rPr>
        <w:t xml:space="preserve">    功能：存放访问全局变量metabolism得到的用户的推荐摄入热量RCI</w:t>
      </w:r>
    </w:p>
    <w:p>
      <w:pPr>
        <w:spacing w:line="360" w:lineRule="auto"/>
        <w:ind w:leftChars="0" w:firstLineChars="0"/>
        <w:rPr>
          <w:rFonts w:hint="eastAsia" w:ascii="宋体" w:hAnsi="宋体" w:eastAsia="宋体" w:cs="宋体"/>
          <w:b w:val="0"/>
        </w:rPr>
      </w:pPr>
    </w:p>
    <w:p>
      <w:pPr>
        <w:spacing w:line="360" w:lineRule="auto"/>
        <w:ind w:left="0" w:firstLineChars="200"/>
        <w:rPr>
          <w:rFonts w:hint="eastAsia" w:ascii="宋体" w:hAnsi="宋体" w:eastAsia="宋体" w:cs="宋体"/>
          <w:b w:val="0"/>
        </w:rPr>
      </w:pPr>
      <w:r>
        <w:rPr>
          <w:rFonts w:hint="eastAsia" w:ascii="宋体" w:hAnsi="宋体" w:eastAsia="宋体" w:cs="宋体"/>
          <w:b/>
        </w:rPr>
        <w:t>3、list:</w:t>
      </w:r>
      <w:r>
        <w:rPr>
          <w:rFonts w:hint="eastAsia" w:ascii="宋体" w:hAnsi="宋体" w:eastAsia="宋体" w:cs="宋体"/>
          <w:b w:val="0"/>
        </w:rPr>
        <w:t>类型：数组</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功能：存放数据库集合food返回的符合模糊搜索结果的食物信息</w:t>
      </w:r>
    </w:p>
    <w:p>
      <w:pPr>
        <w:spacing w:line="360" w:lineRule="auto"/>
        <w:ind w:left="0" w:leftChars="0" w:firstLineChars="0"/>
        <w:rPr>
          <w:rFonts w:hint="eastAsia" w:ascii="宋体" w:hAnsi="宋体" w:eastAsia="宋体" w:cs="宋体"/>
          <w:b w:val="0"/>
        </w:rPr>
      </w:pPr>
    </w:p>
    <w:p>
      <w:pPr>
        <w:spacing w:line="360" w:lineRule="auto"/>
        <w:ind w:left="0" w:leftChars="0" w:firstLineChars="200"/>
        <w:rPr>
          <w:rFonts w:hint="eastAsia" w:ascii="宋体" w:hAnsi="宋体" w:eastAsia="宋体" w:cs="宋体"/>
          <w:b w:val="0"/>
        </w:rPr>
      </w:pPr>
      <w:r>
        <w:rPr>
          <w:rFonts w:hint="eastAsia" w:ascii="宋体" w:hAnsi="宋体" w:eastAsia="宋体" w:cs="宋体"/>
          <w:b/>
        </w:rPr>
        <w:t>4、content:</w:t>
      </w:r>
      <w:r>
        <w:rPr>
          <w:rFonts w:hint="eastAsia" w:ascii="宋体" w:hAnsi="宋体" w:eastAsia="宋体" w:cs="宋体"/>
          <w:b w:val="0"/>
        </w:rPr>
        <w:t>类型：字符串</w:t>
      </w:r>
    </w:p>
    <w:p>
      <w:pPr>
        <w:spacing w:line="360" w:lineRule="auto"/>
        <w:ind w:left="0" w:leftChars="0" w:firstLineChars="200"/>
        <w:rPr>
          <w:rFonts w:hint="eastAsia" w:ascii="宋体" w:hAnsi="宋体" w:eastAsia="宋体" w:cs="宋体"/>
          <w:b w:val="0"/>
        </w:rPr>
      </w:pPr>
      <w:r>
        <w:rPr>
          <w:rFonts w:hint="eastAsia" w:ascii="宋体" w:hAnsi="宋体" w:eastAsia="宋体" w:cs="宋体"/>
          <w:b w:val="0"/>
        </w:rPr>
        <w:t xml:space="preserve">    </w:t>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 xml:space="preserve">    功能：存放用户搜索输入的食物名称</w:t>
      </w:r>
    </w:p>
    <w:p>
      <w:pPr>
        <w:spacing w:line="360" w:lineRule="auto"/>
        <w:ind w:left="0" w:leftChars="0" w:firstLineChars="0"/>
        <w:rPr>
          <w:rFonts w:hint="eastAsia" w:ascii="宋体" w:hAnsi="宋体" w:eastAsia="宋体" w:cs="宋体"/>
          <w:b w:val="0"/>
        </w:rPr>
      </w:pPr>
    </w:p>
    <w:p>
      <w:pPr>
        <w:spacing w:line="360" w:lineRule="auto"/>
        <w:ind w:left="0" w:leftChars="0" w:firstLineChars="200"/>
        <w:rPr>
          <w:rFonts w:hint="eastAsia" w:ascii="宋体" w:hAnsi="宋体" w:eastAsia="宋体" w:cs="宋体"/>
          <w:b/>
        </w:rPr>
      </w:pPr>
      <w:r>
        <w:rPr>
          <w:rFonts w:hint="eastAsia" w:ascii="宋体" w:hAnsi="宋体" w:eastAsia="宋体" w:cs="宋体"/>
          <w:b/>
        </w:rPr>
        <w:t>相关数据库的设计：</w:t>
      </w:r>
    </w:p>
    <w:p>
      <w:pPr>
        <w:spacing w:line="360" w:lineRule="auto"/>
        <w:ind w:left="0" w:leftChars="0" w:firstLineChars="200"/>
        <w:rPr>
          <w:rFonts w:hint="eastAsia" w:ascii="宋体" w:hAnsi="宋体" w:eastAsia="宋体" w:cs="宋体"/>
          <w:b/>
        </w:rPr>
      </w:pPr>
      <w:r>
        <w:rPr>
          <w:rFonts w:hint="eastAsia" w:ascii="宋体" w:hAnsi="宋体" w:eastAsia="宋体" w:cs="宋体"/>
          <w:b/>
        </w:rPr>
        <w:t>集合food</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59"/>
        <w:gridCol w:w="1604"/>
        <w:gridCol w:w="1634"/>
        <w:gridCol w:w="347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name</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string</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食物名称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单位热量</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食物单位热量（每100g）</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类别</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class</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食物类别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5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图片</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img</w:t>
            </w:r>
          </w:p>
        </w:tc>
        <w:tc>
          <w:tcPr>
            <w:tcW w:w="163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7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食物图片链接（云存储链接）</w:t>
            </w:r>
          </w:p>
        </w:tc>
      </w:tr>
    </w:tbl>
    <w:p>
      <w:pPr>
        <w:spacing w:line="360" w:lineRule="auto"/>
        <w:ind w:left="0" w:leftChars="0" w:firstLineChars="200"/>
        <w:rPr>
          <w:rFonts w:hint="eastAsia" w:ascii="宋体" w:hAnsi="宋体" w:eastAsia="宋体" w:cs="宋体"/>
          <w:b w:val="0"/>
        </w:rPr>
      </w:pPr>
      <w:r>
        <w:rPr>
          <w:rFonts w:hint="eastAsia" w:ascii="宋体" w:hAnsi="宋体" w:eastAsia="宋体" w:cs="宋体"/>
          <w:b w:val="0"/>
        </w:rPr>
        <w:t>上述局部变量中的list会存入数据库集合food返回的食物信息，并配合前端设计开发显示食物信息</w:t>
      </w:r>
    </w:p>
    <w:p>
      <w:pPr>
        <w:spacing w:line="360" w:lineRule="auto"/>
        <w:ind w:left="0" w:firstLineChars="200"/>
        <w:rPr>
          <w:b/>
        </w:rPr>
      </w:pPr>
    </w:p>
    <w:p>
      <w:pPr>
        <w:spacing w:line="360" w:lineRule="auto"/>
        <w:ind w:left="0" w:firstLineChars="200"/>
        <w:rPr>
          <w:b/>
        </w:rPr>
      </w:pPr>
      <w:r>
        <w:rPr>
          <w:b/>
        </w:rPr>
        <w:t>集合history</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89"/>
        <w:gridCol w:w="1604"/>
        <w:gridCol w:w="1964"/>
        <w:gridCol w:w="311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摄入热量</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用户历史摄入热量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日期</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date</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等线" w:hAnsi="等线" w:eastAsia="等线" w:cs="等线"/>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用户历史热量摄入对应的日期</w:t>
            </w:r>
          </w:p>
        </w:tc>
      </w:tr>
    </w:tbl>
    <w:p>
      <w:pPr>
        <w:spacing w:line="360" w:lineRule="auto"/>
        <w:ind w:left="0" w:firstLineChars="200"/>
        <w:rPr>
          <w:rFonts w:hint="eastAsia" w:ascii="宋体" w:hAnsi="宋体" w:eastAsia="宋体" w:cs="宋体"/>
          <w:b w:val="0"/>
        </w:rPr>
      </w:pPr>
      <w:r>
        <w:rPr>
          <w:rFonts w:hint="eastAsia" w:ascii="宋体" w:hAnsi="宋体" w:eastAsia="宋体" w:cs="宋体"/>
          <w:b w:val="0"/>
        </w:rPr>
        <w:t>上述局部变量中的already会在用户点击完成按钮并确认后存入数据库集合history中（存储的键为cal，同时存入全局变量date），若用户没有对应日期的历史数据（即judge=1），则添加一条数据；若用户有对应日期的历史数据（即judge=2），则更新该条数据</w:t>
      </w:r>
    </w:p>
    <w:p>
      <w:pPr>
        <w:spacing w:line="360" w:lineRule="auto"/>
        <w:rPr>
          <w:rFonts w:hint="eastAsia" w:ascii="宋体" w:hAnsi="宋体" w:eastAsia="宋体" w:cs="宋体"/>
          <w:b w:val="0"/>
        </w:rPr>
      </w:pPr>
    </w:p>
    <w:p>
      <w:pPr>
        <w:spacing w:line="360" w:lineRule="auto"/>
        <w:ind w:firstLine="420"/>
        <w:rPr>
          <w:rFonts w:ascii="宋体" w:hAnsi="宋体" w:eastAsia="宋体" w:cs="宋体"/>
        </w:rPr>
      </w:pPr>
      <w:r>
        <w:rPr>
          <w:rFonts w:hint="eastAsia" w:ascii="宋体" w:hAnsi="宋体" w:eastAsia="宋体" w:cs="宋体"/>
        </w:rPr>
        <w:t>给出本程序中的局部数据结构说明，包括数据结构名称，功能说明，具体数据结构说明（定义、注释设计、取值）等。相关数据库表，数据存储设计（具体说明需要以文件方式保存的数据文件名、数据存储格式、数据项及属性等。）</w:t>
      </w: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6</w:t>
      </w:r>
      <w:r>
        <w:rPr>
          <w:rFonts w:hint="eastAsia" w:ascii="宋体" w:hAnsi="宋体" w:eastAsia="宋体" w:cs="宋体"/>
        </w:rPr>
        <w:t>、算法和流程</w:t>
      </w:r>
    </w:p>
    <w:p>
      <w:pPr>
        <w:spacing w:line="360" w:lineRule="auto"/>
        <w:ind w:left="0" w:firstLineChars="200"/>
        <w:rPr>
          <w:rFonts w:hint="eastAsia" w:ascii="宋体" w:hAnsi="宋体" w:eastAsia="宋体" w:cs="宋体"/>
        </w:rPr>
      </w:pPr>
      <w:r>
        <w:rPr>
          <w:rFonts w:hint="eastAsia" w:ascii="宋体" w:hAnsi="宋体" w:eastAsia="宋体" w:cs="宋体"/>
        </w:rPr>
        <w:t>热量查询模块的所有界面（除了摄入热量管理界面之外）在底部（或导航栏上方）均会显示已摄入热量CT和推荐摄入热量RCI的数据，并且还有</w:t>
      </w:r>
      <w:r>
        <w:drawing>
          <wp:inline distT="0" distB="0" distL="0" distR="0">
            <wp:extent cx="266700" cy="26670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7"/>
                    <a:srcRect/>
                    <a:stretch>
                      <a:fillRect/>
                    </a:stretch>
                  </pic:blipFill>
                  <pic:spPr>
                    <a:xfrm>
                      <a:off x="0" y="0"/>
                      <a:ext cx="266700" cy="266700"/>
                    </a:xfrm>
                    <a:prstGeom prst="rect">
                      <a:avLst/>
                    </a:prstGeom>
                  </pic:spPr>
                </pic:pic>
              </a:graphicData>
            </a:graphic>
          </wp:inline>
        </w:drawing>
      </w:r>
      <w:r>
        <w:rPr>
          <w:rFonts w:hint="eastAsia" w:ascii="宋体" w:hAnsi="宋体" w:eastAsia="宋体" w:cs="宋体"/>
        </w:rPr>
        <w:t>按钮支持跳转到摄入热量管理界面，“完成”按钮支持提交摄入热量数据到数据库。</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3530600" cy="396240"/>
            <wp:effectExtent l="0" t="0" r="5080" b="0"/>
            <wp:docPr id="5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descript"/>
                    <pic:cNvPicPr>
                      <a:picLocks noChangeAspect="1"/>
                    </pic:cNvPicPr>
                  </pic:nvPicPr>
                  <pic:blipFill>
                    <a:blip r:embed="rId28"/>
                    <a:stretch>
                      <a:fillRect/>
                    </a:stretch>
                  </pic:blipFill>
                  <pic:spPr>
                    <a:xfrm>
                      <a:off x="0" y="0"/>
                      <a:ext cx="3530600" cy="396240"/>
                    </a:xfrm>
                    <a:prstGeom prst="rect">
                      <a:avLst/>
                    </a:prstGeom>
                  </pic:spPr>
                </pic:pic>
              </a:graphicData>
            </a:graphic>
          </wp:inline>
        </w:drawing>
      </w:r>
    </w:p>
    <w:p>
      <w:pPr>
        <w:spacing w:line="360" w:lineRule="auto"/>
        <w:ind w:left="0" w:firstLineChars="200"/>
        <w:jc w:val="center"/>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rPr>
        <w:t>并且在界面顶部均有输入搜索框和“手动添加摄入热量”按钮，分别用于跳转到食物搜索界面和打开自定义摄入热量弹窗</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2920365" cy="396240"/>
            <wp:effectExtent l="0" t="0" r="5715" b="0"/>
            <wp:docPr id="6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descript"/>
                    <pic:cNvPicPr>
                      <a:picLocks noChangeAspect="1"/>
                    </pic:cNvPicPr>
                  </pic:nvPicPr>
                  <pic:blipFill>
                    <a:blip r:embed="rId29"/>
                    <a:stretch>
                      <a:fillRect/>
                    </a:stretch>
                  </pic:blipFill>
                  <pic:spPr>
                    <a:xfrm>
                      <a:off x="0" y="0"/>
                      <a:ext cx="2920365" cy="396240"/>
                    </a:xfrm>
                    <a:prstGeom prst="rect">
                      <a:avLst/>
                    </a:prstGeom>
                  </pic:spPr>
                </pic:pic>
              </a:graphicData>
            </a:graphic>
          </wp:inline>
        </w:drawing>
      </w:r>
    </w:p>
    <w:p>
      <w:pPr>
        <w:spacing w:line="360" w:lineRule="auto"/>
        <w:ind w:left="0" w:firstLineChars="200"/>
        <w:jc w:val="center"/>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rPr>
        <w:t>用户首先会进入热量查询界面，界面中除了上述的元素，还有6个不同的食物类别按钮</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1609725" cy="188023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30"/>
                    <a:srcRect b="-39"/>
                    <a:stretch>
                      <a:fillRect/>
                    </a:stretch>
                  </pic:blipFill>
                  <pic:spPr>
                    <a:xfrm>
                      <a:off x="0" y="0"/>
                      <a:ext cx="1609725" cy="1880471"/>
                    </a:xfrm>
                    <a:prstGeom prst="rect">
                      <a:avLst/>
                    </a:prstGeom>
                  </pic:spPr>
                </pic:pic>
              </a:graphicData>
            </a:graphic>
          </wp:inline>
        </w:drawing>
      </w:r>
    </w:p>
    <w:p>
      <w:pPr>
        <w:spacing w:line="360" w:lineRule="auto"/>
        <w:ind w:left="0" w:firstLineChars="200"/>
        <w:jc w:val="both"/>
        <w:rPr>
          <w:rFonts w:hint="eastAsia" w:ascii="宋体" w:hAnsi="宋体" w:eastAsia="宋体" w:cs="宋体"/>
        </w:rPr>
      </w:pPr>
      <w:r>
        <w:rPr>
          <w:rFonts w:hint="eastAsia" w:ascii="宋体" w:hAnsi="宋体" w:eastAsia="宋体" w:cs="宋体"/>
        </w:rPr>
        <w:t>用户可以点击对应的类别按钮进入食物类别界面</w:t>
      </w:r>
    </w:p>
    <w:p>
      <w:pPr>
        <w:spacing w:line="360" w:lineRule="auto"/>
        <w:ind w:left="0" w:firstLineChars="200"/>
        <w:jc w:val="both"/>
        <w:rPr>
          <w:rFonts w:hint="eastAsia" w:ascii="宋体" w:hAnsi="宋体" w:eastAsia="宋体" w:cs="宋体"/>
        </w:rPr>
      </w:pPr>
      <w:r>
        <w:rPr>
          <w:rFonts w:hint="eastAsia" w:ascii="宋体" w:hAnsi="宋体" w:eastAsia="宋体" w:cs="宋体"/>
        </w:rPr>
        <w:t>点击食物类别进入不同的食物选择界面后（最左图为主食界面），可以上下滑动进行食物热量的查找以及食物的选择</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1926590" cy="3456305"/>
            <wp:effectExtent l="0" t="0" r="8890" b="3175"/>
            <wp:docPr id="6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descript"/>
                    <pic:cNvPicPr>
                      <a:picLocks noChangeAspect="1"/>
                    </pic:cNvPicPr>
                  </pic:nvPicPr>
                  <pic:blipFill>
                    <a:blip r:embed="rId31"/>
                    <a:srcRect/>
                    <a:stretch>
                      <a:fillRect/>
                    </a:stretch>
                  </pic:blipFill>
                  <pic:spPr>
                    <a:xfrm>
                      <a:off x="0" y="0"/>
                      <a:ext cx="1926590" cy="3456305"/>
                    </a:xfrm>
                    <a:prstGeom prst="rect">
                      <a:avLst/>
                    </a:prstGeom>
                  </pic:spPr>
                </pic:pic>
              </a:graphicData>
            </a:graphic>
          </wp:inline>
        </w:drawing>
      </w:r>
    </w:p>
    <w:p>
      <w:pPr>
        <w:spacing w:line="360" w:lineRule="auto"/>
        <w:ind w:left="0" w:firstLineChars="200"/>
        <w:jc w:val="both"/>
        <w:rPr>
          <w:rFonts w:hint="eastAsia" w:ascii="宋体" w:hAnsi="宋体" w:eastAsia="宋体" w:cs="宋体"/>
        </w:rPr>
      </w:pPr>
      <w:r>
        <w:rPr>
          <w:rFonts w:hint="eastAsia" w:ascii="宋体" w:hAnsi="宋体" w:eastAsia="宋体" w:cs="宋体"/>
        </w:rPr>
        <w:t>点击对应食物右侧的加号后就可以输入摄入的克数了，输入完成后再次点击确定则添加该食物摄入的热量数据（新增摄入热量=单位热量*克数/100），添加后即可在界面下方的“已摄入”模块看到热量变化（CT=CT+新增摄入热量）</w:t>
      </w:r>
    </w:p>
    <w:p>
      <w:pPr>
        <w:spacing w:line="360" w:lineRule="auto"/>
        <w:jc w:val="center"/>
        <w:rPr>
          <w:rFonts w:ascii="宋体" w:hAnsi="宋体" w:eastAsia="宋体" w:cs="宋体"/>
        </w:rPr>
      </w:pPr>
      <w:r>
        <w:rPr>
          <w:rFonts w:hint="eastAsia" w:ascii="宋体" w:hAnsi="宋体" w:eastAsia="宋体" w:cs="宋体"/>
        </w:rPr>
        <w:t xml:space="preserve"> </w:t>
      </w:r>
      <w:r>
        <w:rPr>
          <w:rFonts w:hint="eastAsia" w:ascii="宋体" w:hAnsi="宋体" w:eastAsia="宋体" w:cs="宋体"/>
          <w:i w:val="0"/>
          <w:strike w:val="0"/>
          <w:color w:val="333333"/>
          <w:sz w:val="21"/>
          <w:u w:val="none"/>
        </w:rPr>
        <w:drawing>
          <wp:inline distT="0" distB="0" distL="0" distR="0">
            <wp:extent cx="1662430" cy="3456305"/>
            <wp:effectExtent l="0" t="0" r="13970" b="3175"/>
            <wp:docPr id="7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descript"/>
                    <pic:cNvPicPr>
                      <a:picLocks noChangeAspect="1"/>
                    </pic:cNvPicPr>
                  </pic:nvPicPr>
                  <pic:blipFill>
                    <a:blip r:embed="rId32"/>
                    <a:srcRect b="155"/>
                    <a:stretch>
                      <a:fillRect/>
                    </a:stretch>
                  </pic:blipFill>
                  <pic:spPr>
                    <a:xfrm>
                      <a:off x="0" y="0"/>
                      <a:ext cx="1662430" cy="3456305"/>
                    </a:xfrm>
                    <a:prstGeom prst="rect">
                      <a:avLst/>
                    </a:prstGeom>
                  </pic:spPr>
                </pic:pic>
              </a:graphicData>
            </a:graphic>
          </wp:inline>
        </w:drawing>
      </w:r>
    </w:p>
    <w:p>
      <w:pPr>
        <w:spacing w:line="360" w:lineRule="auto"/>
        <w:ind w:left="0" w:firstLineChars="200"/>
        <w:rPr>
          <w:rFonts w:hint="eastAsia" w:ascii="宋体" w:hAnsi="宋体" w:eastAsia="宋体" w:cs="宋体"/>
        </w:rPr>
      </w:pPr>
      <w:r>
        <w:rPr>
          <w:rFonts w:hint="eastAsia" w:ascii="宋体" w:hAnsi="宋体" w:eastAsia="宋体" w:cs="宋体"/>
        </w:rPr>
        <w:t>当通过界面顶部的搜索栏进行食物搜索时，直接在搜索栏中输入对应的食物名称，点击键盘上的搜索（PC端按下回车）即可完成搜索。此处的搜索采用模糊搜索方式，即只要名称中存在搜索的字段就会命中，相对于精准搜索，模糊搜索方式不会因为食物名称的不同叫法而搜索失败，更加的人性化</w:t>
      </w:r>
    </w:p>
    <w:p>
      <w:pPr>
        <w:spacing w:line="360" w:lineRule="auto"/>
        <w:jc w:val="center"/>
        <w:rPr>
          <w:rFonts w:hint="eastAsia" w:ascii="宋体" w:hAnsi="宋体" w:eastAsia="宋体" w:cs="宋体"/>
        </w:rPr>
      </w:pPr>
      <w:r>
        <w:rPr>
          <w:rFonts w:hint="eastAsia" w:ascii="宋体" w:hAnsi="宋体" w:eastAsia="宋体" w:cs="宋体"/>
        </w:rPr>
        <w:drawing>
          <wp:inline distT="0" distB="0" distL="0" distR="0">
            <wp:extent cx="1698625" cy="3528060"/>
            <wp:effectExtent l="0" t="0" r="8255" b="7620"/>
            <wp:docPr id="74"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descript"/>
                    <pic:cNvPicPr>
                      <a:picLocks noChangeAspect="1"/>
                    </pic:cNvPicPr>
                  </pic:nvPicPr>
                  <pic:blipFill>
                    <a:blip r:embed="rId33"/>
                    <a:srcRect b="-158"/>
                    <a:stretch>
                      <a:fillRect/>
                    </a:stretch>
                  </pic:blipFill>
                  <pic:spPr>
                    <a:xfrm>
                      <a:off x="0" y="0"/>
                      <a:ext cx="1698625" cy="3528060"/>
                    </a:xfrm>
                    <a:prstGeom prst="rect">
                      <a:avLst/>
                    </a:prstGeom>
                  </pic:spPr>
                </pic:pic>
              </a:graphicData>
            </a:graphic>
          </wp:inline>
        </w:drawing>
      </w:r>
    </w:p>
    <w:p>
      <w:pPr>
        <w:spacing w:line="360" w:lineRule="auto"/>
        <w:jc w:val="both"/>
        <w:rPr>
          <w:rFonts w:hint="eastAsia" w:ascii="宋体" w:hAnsi="宋体" w:eastAsia="宋体" w:cs="宋体"/>
        </w:rPr>
      </w:pPr>
      <w:r>
        <w:rPr>
          <w:rFonts w:hint="eastAsia" w:ascii="宋体" w:hAnsi="宋体" w:eastAsia="宋体" w:cs="宋体"/>
        </w:rPr>
        <w:t>若数据库中不存在用户搜索的食物，系统会提示搜索结果为空，并引导用户点击搜索框右侧的“+”手动添加数据</w:t>
      </w:r>
    </w:p>
    <w:p>
      <w:pPr>
        <w:spacing w:line="360" w:lineRule="auto"/>
        <w:jc w:val="center"/>
        <w:rPr>
          <w:rFonts w:hint="eastAsia" w:ascii="宋体" w:hAnsi="宋体" w:eastAsia="宋体" w:cs="宋体"/>
        </w:rPr>
      </w:pPr>
      <w:r>
        <w:rPr>
          <w:rFonts w:hint="eastAsia" w:ascii="宋体" w:hAnsi="宋体" w:eastAsia="宋体" w:cs="宋体"/>
        </w:rPr>
        <w:drawing>
          <wp:inline distT="0" distB="0" distL="0" distR="0">
            <wp:extent cx="1663065" cy="3456305"/>
            <wp:effectExtent l="0" t="0" r="13335" b="3175"/>
            <wp:docPr id="7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descript"/>
                    <pic:cNvPicPr>
                      <a:picLocks noChangeAspect="1"/>
                    </pic:cNvPicPr>
                  </pic:nvPicPr>
                  <pic:blipFill>
                    <a:blip r:embed="rId34"/>
                    <a:srcRect b="-152"/>
                    <a:stretch>
                      <a:fillRect/>
                    </a:stretch>
                  </pic:blipFill>
                  <pic:spPr>
                    <a:xfrm>
                      <a:off x="0" y="0"/>
                      <a:ext cx="1663065" cy="3456305"/>
                    </a:xfrm>
                    <a:prstGeom prst="rect">
                      <a:avLst/>
                    </a:prstGeom>
                  </pic:spPr>
                </pic:pic>
              </a:graphicData>
            </a:graphic>
          </wp:inline>
        </w:drawing>
      </w:r>
    </w:p>
    <w:p>
      <w:pPr>
        <w:spacing w:line="360" w:lineRule="auto"/>
        <w:jc w:val="both"/>
        <w:rPr>
          <w:rFonts w:hint="eastAsia" w:ascii="宋体" w:hAnsi="宋体" w:eastAsia="宋体" w:cs="宋体"/>
        </w:rPr>
      </w:pPr>
      <w:r>
        <w:rPr>
          <w:rFonts w:hint="eastAsia" w:ascii="宋体" w:hAnsi="宋体" w:eastAsia="宋体" w:cs="宋体"/>
        </w:rPr>
        <w:t>用户可在自行查询热量摄入之后手动添加该食物的热量摄入数据，点击确定则添加该自定义摄入热量数据，添加后即可在界面下方的“已摄入”模块看到热量变化（CT=CT+手动输入摄入热量）</w:t>
      </w:r>
    </w:p>
    <w:p>
      <w:pPr>
        <w:spacing w:line="360" w:lineRule="auto"/>
        <w:jc w:val="center"/>
        <w:rPr>
          <w:rFonts w:hint="eastAsia" w:ascii="宋体" w:hAnsi="宋体" w:eastAsia="宋体" w:cs="宋体"/>
        </w:rPr>
      </w:pPr>
      <w:r>
        <w:rPr>
          <w:rFonts w:hint="eastAsia" w:ascii="宋体" w:hAnsi="宋体" w:eastAsia="宋体" w:cs="宋体"/>
        </w:rPr>
        <w:drawing>
          <wp:inline distT="0" distB="0" distL="0" distR="0">
            <wp:extent cx="1612265" cy="3347720"/>
            <wp:effectExtent l="0" t="0" r="3175" b="5080"/>
            <wp:docPr id="80"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descript"/>
                    <pic:cNvPicPr>
                      <a:picLocks noChangeAspect="1"/>
                    </pic:cNvPicPr>
                  </pic:nvPicPr>
                  <pic:blipFill>
                    <a:blip r:embed="rId35"/>
                    <a:srcRect b="79"/>
                    <a:stretch>
                      <a:fillRect/>
                    </a:stretch>
                  </pic:blipFill>
                  <pic:spPr>
                    <a:xfrm>
                      <a:off x="0" y="0"/>
                      <a:ext cx="1612265" cy="3347720"/>
                    </a:xfrm>
                    <a:prstGeom prst="rect">
                      <a:avLst/>
                    </a:prstGeom>
                  </pic:spPr>
                </pic:pic>
              </a:graphicData>
            </a:graphic>
          </wp:inline>
        </w:drawing>
      </w:r>
    </w:p>
    <w:p>
      <w:pPr>
        <w:spacing w:line="360" w:lineRule="auto"/>
        <w:ind w:left="0" w:firstLineChars="200"/>
        <w:jc w:val="both"/>
        <w:rPr>
          <w:rFonts w:hint="eastAsia" w:ascii="宋体" w:hAnsi="宋体" w:eastAsia="宋体" w:cs="宋体"/>
        </w:rPr>
      </w:pPr>
      <w:r>
        <w:rPr>
          <w:rFonts w:hint="eastAsia" w:ascii="宋体" w:hAnsi="宋体" w:eastAsia="宋体" w:cs="宋体"/>
        </w:rPr>
        <w:t>点击热量查询页面左下方的</w:t>
      </w:r>
      <w:r>
        <w:rPr>
          <w:rFonts w:hint="eastAsia" w:ascii="宋体" w:hAnsi="宋体" w:eastAsia="宋体" w:cs="宋体"/>
        </w:rPr>
        <w:drawing>
          <wp:inline distT="0" distB="0" distL="0" distR="0">
            <wp:extent cx="266700" cy="26670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27"/>
                    <a:srcRect/>
                    <a:stretch>
                      <a:fillRect/>
                    </a:stretch>
                  </pic:blipFill>
                  <pic:spPr>
                    <a:xfrm>
                      <a:off x="0" y="0"/>
                      <a:ext cx="266700" cy="266700"/>
                    </a:xfrm>
                    <a:prstGeom prst="rect">
                      <a:avLst/>
                    </a:prstGeom>
                  </pic:spPr>
                </pic:pic>
              </a:graphicData>
            </a:graphic>
          </wp:inline>
        </w:drawing>
      </w:r>
      <w:r>
        <w:rPr>
          <w:rFonts w:hint="eastAsia" w:ascii="宋体" w:hAnsi="宋体" w:eastAsia="宋体" w:cs="宋体"/>
        </w:rPr>
        <w:t>按钮，即可跳转至已添加的食物——摄入热量管理界面，此界面显示了每种食物摄入的克数和总热量，并支持删除数据进行更改（CT=CT-被删除数据的摄入热量）</w:t>
      </w:r>
    </w:p>
    <w:p>
      <w:pPr>
        <w:spacing w:line="360" w:lineRule="auto"/>
        <w:ind w:left="0" w:firstLineChars="200"/>
        <w:jc w:val="center"/>
        <w:rPr>
          <w:rFonts w:hint="eastAsia" w:ascii="宋体" w:hAnsi="宋体" w:eastAsia="宋体" w:cs="宋体"/>
        </w:rPr>
      </w:pPr>
      <w:r>
        <w:rPr>
          <w:rFonts w:hint="eastAsia" w:ascii="宋体" w:hAnsi="宋体" w:eastAsia="宋体" w:cs="宋体"/>
        </w:rPr>
        <w:drawing>
          <wp:inline distT="0" distB="0" distL="0" distR="0">
            <wp:extent cx="1647825" cy="3420110"/>
            <wp:effectExtent l="0" t="0" r="13335" b="8890"/>
            <wp:docPr id="8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descript"/>
                    <pic:cNvPicPr>
                      <a:picLocks noChangeAspect="1"/>
                    </pic:cNvPicPr>
                  </pic:nvPicPr>
                  <pic:blipFill>
                    <a:blip r:embed="rId36"/>
                    <a:srcRect b="-101"/>
                    <a:stretch>
                      <a:fillRect/>
                    </a:stretch>
                  </pic:blipFill>
                  <pic:spPr>
                    <a:xfrm>
                      <a:off x="0" y="0"/>
                      <a:ext cx="1647825" cy="3420110"/>
                    </a:xfrm>
                    <a:prstGeom prst="rect">
                      <a:avLst/>
                    </a:prstGeom>
                  </pic:spPr>
                </pic:pic>
              </a:graphicData>
            </a:graphic>
          </wp:inline>
        </w:drawing>
      </w:r>
    </w:p>
    <w:p>
      <w:pPr>
        <w:spacing w:line="360" w:lineRule="auto"/>
        <w:ind w:left="0" w:firstLineChars="200"/>
        <w:jc w:val="both"/>
        <w:rPr>
          <w:rFonts w:hint="eastAsia" w:ascii="宋体" w:hAnsi="宋体" w:eastAsia="宋体" w:cs="宋体"/>
        </w:rPr>
      </w:pPr>
      <w:r>
        <w:rPr>
          <w:rFonts w:hint="eastAsia" w:ascii="宋体" w:hAnsi="宋体" w:eastAsia="宋体" w:cs="宋体"/>
        </w:rPr>
        <w:t>为了防止误操作，在删除数据前系统会弹窗提示进行确认</w:t>
      </w:r>
    </w:p>
    <w:p>
      <w:pPr>
        <w:spacing w:line="360" w:lineRule="auto"/>
        <w:jc w:val="center"/>
        <w:rPr>
          <w:rFonts w:hint="eastAsia" w:ascii="宋体" w:hAnsi="宋体" w:eastAsia="宋体" w:cs="宋体"/>
        </w:rPr>
      </w:pPr>
      <w:r>
        <w:rPr>
          <w:rFonts w:hint="eastAsia" w:ascii="宋体" w:hAnsi="宋体" w:eastAsia="宋体" w:cs="宋体"/>
        </w:rPr>
        <w:drawing>
          <wp:inline distT="0" distB="0" distL="0" distR="0">
            <wp:extent cx="1650365" cy="3420110"/>
            <wp:effectExtent l="0" t="0" r="10795" b="8890"/>
            <wp:docPr id="8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descript"/>
                    <pic:cNvPicPr>
                      <a:picLocks noChangeAspect="1"/>
                    </pic:cNvPicPr>
                  </pic:nvPicPr>
                  <pic:blipFill>
                    <a:blip r:embed="rId37"/>
                    <a:srcRect b="-12"/>
                    <a:stretch>
                      <a:fillRect/>
                    </a:stretch>
                  </pic:blipFill>
                  <pic:spPr>
                    <a:xfrm>
                      <a:off x="0" y="0"/>
                      <a:ext cx="1650365" cy="3420110"/>
                    </a:xfrm>
                    <a:prstGeom prst="rect">
                      <a:avLst/>
                    </a:prstGeom>
                  </pic:spPr>
                </pic:pic>
              </a:graphicData>
            </a:graphic>
          </wp:inline>
        </w:drawing>
      </w:r>
    </w:p>
    <w:p>
      <w:pPr>
        <w:spacing w:line="360" w:lineRule="auto"/>
        <w:ind w:left="0" w:firstLineChars="200"/>
        <w:jc w:val="both"/>
        <w:rPr>
          <w:rFonts w:hint="eastAsia" w:ascii="宋体" w:hAnsi="宋体" w:eastAsia="宋体" w:cs="宋体"/>
        </w:rPr>
      </w:pPr>
      <w:r>
        <w:rPr>
          <w:rFonts w:hint="eastAsia" w:ascii="宋体" w:hAnsi="宋体" w:eastAsia="宋体" w:cs="宋体"/>
        </w:rPr>
        <w:t>完成当日食物的选取，也就是热量摄入的管理后，点击热量查询界面右下方的“完成”按钮，系统会弹窗进行确认，点击确认后当日热量热量的数据便会添加至后端云数据库，若要进行数据的更改，只需要重新选择食物并添加删除数据，完成后再次点击“完成”和“确认”，即可更新当日的热量摄入数据</w:t>
      </w:r>
    </w:p>
    <w:p>
      <w:pPr>
        <w:spacing w:line="360" w:lineRule="auto"/>
        <w:jc w:val="center"/>
        <w:rPr>
          <w:rFonts w:hint="eastAsia" w:ascii="宋体" w:hAnsi="宋体" w:eastAsia="宋体" w:cs="宋体"/>
        </w:rPr>
      </w:pPr>
      <w:r>
        <w:rPr>
          <w:rFonts w:hint="eastAsia" w:ascii="宋体" w:hAnsi="宋体" w:eastAsia="宋体" w:cs="宋体"/>
        </w:rPr>
        <w:drawing>
          <wp:inline distT="0" distB="0" distL="0" distR="0">
            <wp:extent cx="1731645" cy="3599815"/>
            <wp:effectExtent l="0" t="0" r="5715" b="12065"/>
            <wp:docPr id="9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descript"/>
                    <pic:cNvPicPr>
                      <a:picLocks noChangeAspect="1"/>
                    </pic:cNvPicPr>
                  </pic:nvPicPr>
                  <pic:blipFill>
                    <a:blip r:embed="rId38"/>
                    <a:srcRect b="-29"/>
                    <a:stretch>
                      <a:fillRect/>
                    </a:stretch>
                  </pic:blipFill>
                  <pic:spPr>
                    <a:xfrm>
                      <a:off x="0" y="0"/>
                      <a:ext cx="1731645" cy="3599815"/>
                    </a:xfrm>
                    <a:prstGeom prst="rect">
                      <a:avLst/>
                    </a:prstGeom>
                  </pic:spPr>
                </pic:pic>
              </a:graphicData>
            </a:graphic>
          </wp:inline>
        </w:drawing>
      </w:r>
    </w:p>
    <w:p>
      <w:pPr>
        <w:spacing w:line="360" w:lineRule="auto"/>
        <w:ind w:left="0" w:firstLine="0"/>
        <w:rPr>
          <w:rFonts w:hint="eastAsia"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3.4</w:t>
      </w:r>
      <w:r>
        <w:rPr>
          <w:rFonts w:ascii="宋体" w:hAnsi="宋体" w:eastAsia="宋体" w:cs="宋体"/>
        </w:rPr>
        <w:t>.7</w:t>
      </w:r>
      <w:r>
        <w:rPr>
          <w:rFonts w:hint="eastAsia" w:ascii="宋体" w:hAnsi="宋体" w:eastAsia="宋体" w:cs="宋体"/>
        </w:rPr>
        <w:t>、函数说明</w:t>
      </w:r>
    </w:p>
    <w:p>
      <w:pPr>
        <w:spacing w:line="360" w:lineRule="auto"/>
        <w:rPr>
          <w:rFonts w:hint="eastAsia" w:ascii="宋体" w:hAnsi="宋体" w:eastAsia="宋体" w:cs="宋体"/>
          <w:b/>
        </w:rPr>
      </w:pPr>
      <w:r>
        <w:rPr>
          <w:rFonts w:hint="eastAsia" w:ascii="宋体" w:hAnsi="宋体" w:eastAsia="宋体" w:cs="宋体"/>
          <w:b/>
        </w:rPr>
        <w:t>一、热量查询界面(foodSelect文件夹)：</w:t>
      </w:r>
    </w:p>
    <w:p>
      <w:pPr>
        <w:spacing w:line="360" w:lineRule="auto"/>
        <w:ind w:left="0" w:firstLineChars="200"/>
        <w:rPr>
          <w:rFonts w:hint="eastAsia" w:ascii="宋体" w:hAnsi="宋体" w:eastAsia="宋体" w:cs="宋体"/>
        </w:rPr>
      </w:pPr>
      <w:r>
        <w:rPr>
          <w:rFonts w:hint="eastAsia" w:ascii="宋体" w:hAnsi="宋体" w:eastAsia="宋体" w:cs="宋体"/>
          <w:b/>
        </w:rPr>
        <w:t>1、onShow()函数：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所在文件：foodSelect.js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功能：在界面显示时执行，调用setData方法，将推荐摄入热量RCI和基本代谢水平MET渲染至视图层。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局部变量：metabolism 类型：数字 作用：存放基本代谢水平MET</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already 类型：数字 作用：存放推荐摄入热量RCI</w:t>
      </w:r>
    </w:p>
    <w:p>
      <w:pPr>
        <w:spacing w:line="360" w:lineRule="auto"/>
        <w:ind w:leftChars="0" w:firstLineChars="0"/>
        <w:rPr>
          <w:rFonts w:hint="eastAsia" w:ascii="宋体" w:hAnsi="宋体" w:eastAsia="宋体" w:cs="宋体"/>
        </w:rPr>
      </w:pPr>
    </w:p>
    <w:p>
      <w:pPr>
        <w:snapToGrid/>
        <w:spacing w:before="0" w:after="0" w:line="360" w:lineRule="auto"/>
        <w:ind w:left="0" w:leftChars="0" w:right="0" w:firstLineChars="200"/>
        <w:jc w:val="both"/>
        <w:rPr>
          <w:b/>
        </w:rPr>
      </w:pPr>
      <w:r>
        <w:rPr>
          <w:b/>
        </w:rPr>
        <w:t>2、ToCalculate()函数：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b w:val="0"/>
        </w:rPr>
      </w:pPr>
      <w:r>
        <w:rPr>
          <w:b w:val="0"/>
        </w:rPr>
        <w:t xml:space="preserve">    功能：界面跳转，调用API:wx.redirectTo，跳转至代谢计算界面。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3、ToPersonalData()函数：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rFonts w:hint="eastAsia" w:ascii="宋体" w:hAnsi="宋体" w:eastAsia="宋体" w:cs="宋体"/>
        </w:rPr>
      </w:pPr>
      <w:r>
        <w:rPr>
          <w:b w:val="0"/>
        </w:rPr>
        <w:t xml:space="preserve">    功能：界面跳转，调用API:wx.redirectTo，跳转至个人数据界面。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4、ToRice()函数：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rFonts w:hint="eastAsia" w:ascii="宋体" w:hAnsi="宋体" w:eastAsia="宋体" w:cs="宋体"/>
        </w:rPr>
      </w:pPr>
      <w:r>
        <w:rPr>
          <w:b w:val="0"/>
        </w:rPr>
        <w:t xml:space="preserve">    功能：界面跳转，调用API:wx.navigateTo，跳转至主食类别界面。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5、ToVegetable()函数：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rFonts w:hint="eastAsia" w:ascii="宋体" w:hAnsi="宋体" w:eastAsia="宋体" w:cs="宋体"/>
        </w:rPr>
      </w:pPr>
      <w:r>
        <w:rPr>
          <w:b w:val="0"/>
        </w:rPr>
        <w:t xml:space="preserve">    功能：界面跳转，调用API:wx.navigateTo，跳转至蔬果类别界面。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6、ToMeat()函数：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rFonts w:hint="eastAsia" w:ascii="宋体" w:hAnsi="宋体" w:eastAsia="宋体" w:cs="宋体"/>
        </w:rPr>
      </w:pPr>
      <w:r>
        <w:rPr>
          <w:b w:val="0"/>
        </w:rPr>
        <w:t xml:space="preserve">    功能：界面跳转，调用API:wx.navigateTo，跳转至肉类界面。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7、ToDrink()函数：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b w:val="0"/>
        </w:rPr>
      </w:pPr>
      <w:r>
        <w:rPr>
          <w:b w:val="0"/>
        </w:rPr>
        <w:t xml:space="preserve">    功能：界面跳转，调用API:wx.navigateTo，跳转至饮品类别界面。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8、ToNut()函数：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b w:val="0"/>
        </w:rPr>
      </w:pPr>
      <w:r>
        <w:rPr>
          <w:b w:val="0"/>
        </w:rPr>
        <w:t xml:space="preserve">    功能：界面跳转，调用API:wx.navigateTo，跳转至坚果类别界面。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9、ToOthers()函数：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b w:val="0"/>
        </w:rPr>
      </w:pPr>
      <w:r>
        <w:rPr>
          <w:b w:val="0"/>
        </w:rPr>
        <w:t xml:space="preserve">    功能：界面跳转，调用API:wx.navigateTo，跳转至其它类别界面。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10、ToSearch()函数：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rPr>
        <w:t>foodSelect.js</w:t>
      </w:r>
    </w:p>
    <w:p>
      <w:pPr>
        <w:spacing w:line="360" w:lineRule="auto"/>
        <w:ind w:left="0" w:leftChars="0" w:firstLineChars="200"/>
        <w:rPr>
          <w:b w:val="0"/>
        </w:rPr>
      </w:pPr>
      <w:r>
        <w:rPr>
          <w:b w:val="0"/>
        </w:rPr>
        <w:t xml:space="preserve">    功能：界面跳转，调用API:wx.navigateTo，跳转至食物搜索界面。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11、Add()函数：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rPr>
        <w:t>foodSelect.js</w:t>
      </w:r>
    </w:p>
    <w:p>
      <w:pPr>
        <w:snapToGrid/>
        <w:spacing w:before="0" w:after="0" w:line="360" w:lineRule="auto"/>
        <w:ind w:left="420" w:leftChars="200" w:right="0" w:firstLineChars="200"/>
        <w:jc w:val="both"/>
        <w:rPr>
          <w:rFonts w:hint="eastAsia" w:ascii="宋体" w:hAnsi="宋体" w:eastAsia="宋体" w:cs="宋体"/>
        </w:rPr>
      </w:pPr>
      <w:r>
        <w:rPr>
          <w:b w:val="0"/>
        </w:rPr>
        <w:t>全局变量：</w:t>
      </w:r>
      <w:r>
        <w:rPr>
          <w:rFonts w:hint="eastAsia" w:ascii="宋体" w:hAnsi="宋体" w:eastAsia="宋体" w:cs="宋体"/>
        </w:rPr>
        <w:t>already 类型：数字 作用：存放推荐摄入热量CT</w:t>
      </w:r>
    </w:p>
    <w:p>
      <w:pPr>
        <w:snapToGrid/>
        <w:spacing w:before="0" w:after="0" w:line="360" w:lineRule="auto"/>
        <w:ind w:leftChars="600" w:right="0" w:firstLineChars="200"/>
        <w:jc w:val="both"/>
        <w:rPr>
          <w:b w:val="0"/>
        </w:rPr>
      </w:pPr>
      <w:r>
        <w:rPr>
          <w:b w:val="0"/>
        </w:rPr>
        <w:t xml:space="preserve">  already_data 类型：数组 作用：存放用户已添加的食物数据和手动          </w:t>
      </w:r>
      <w:r>
        <w:rPr>
          <w:b w:val="0"/>
        </w:rPr>
        <w:tab/>
      </w:r>
      <w:r>
        <w:rPr>
          <w:b w:val="0"/>
        </w:rPr>
        <w:t xml:space="preserve"> </w:t>
      </w:r>
      <w:r>
        <w:rPr>
          <w:b w:val="0"/>
        </w:rPr>
        <w:tab/>
      </w:r>
      <w:r>
        <w:rPr>
          <w:b w:val="0"/>
        </w:rPr>
        <w:tab/>
      </w:r>
      <w:r>
        <w:rPr>
          <w:b w:val="0"/>
        </w:rPr>
        <w:tab/>
      </w:r>
      <w:r>
        <w:rPr>
          <w:b w:val="0"/>
        </w:rPr>
        <w:tab/>
      </w:r>
      <w:r>
        <w:rPr>
          <w:b w:val="0"/>
        </w:rPr>
        <w:tab/>
      </w:r>
      <w:r>
        <w:rPr>
          <w:b w:val="0"/>
        </w:rPr>
        <w:tab/>
      </w:r>
      <w:r>
        <w:rPr>
          <w:b w:val="0"/>
        </w:rPr>
        <w:tab/>
      </w:r>
      <w:r>
        <w:rPr>
          <w:b w:val="0"/>
        </w:rPr>
        <w:t>输入的热量数据</w:t>
      </w:r>
    </w:p>
    <w:p>
      <w:pPr>
        <w:spacing w:line="360" w:lineRule="auto"/>
        <w:ind w:left="0" w:leftChars="0" w:firstLineChars="200"/>
        <w:rPr>
          <w:b w:val="0"/>
        </w:rPr>
      </w:pPr>
      <w:r>
        <w:rPr>
          <w:b w:val="0"/>
        </w:rPr>
        <w:t xml:space="preserve">    功能：用户手动添加摄入热量。判断用户输入的热量是否合法，不合法则弹出相</w:t>
      </w:r>
      <w:r>
        <w:rPr>
          <w:b w:val="0"/>
        </w:rPr>
        <w:tab/>
      </w:r>
      <w:r>
        <w:rPr>
          <w:b w:val="0"/>
        </w:rPr>
        <w:tab/>
      </w:r>
      <w:r>
        <w:rPr>
          <w:b w:val="0"/>
        </w:rPr>
        <w:t xml:space="preserve">   应的弹窗警告；合法则更新变量already和already_data的值</w:t>
      </w:r>
    </w:p>
    <w:p>
      <w:pPr>
        <w:spacing w:line="360" w:lineRule="auto"/>
        <w:ind w:left="420" w:leftChars="20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12、upload()函数：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rPr>
        <w:t>foodSelect.js</w:t>
      </w:r>
    </w:p>
    <w:p>
      <w:pPr>
        <w:snapToGrid/>
        <w:spacing w:before="0" w:after="0" w:line="360" w:lineRule="auto"/>
        <w:ind w:left="420" w:leftChars="200" w:right="0" w:firstLineChars="200"/>
        <w:jc w:val="both"/>
        <w:rPr>
          <w:b w:val="0"/>
        </w:rPr>
      </w:pPr>
      <w:r>
        <w:rPr>
          <w:b w:val="0"/>
        </w:rPr>
        <w:t>功能：当用户完成食物的选取后，点击完成按钮。弹出弹窗提示“您确定已完成食物的选取？”防止误触产生。若用户点击确认。则向数据库中查询是否有用户当天的历史数据。若有，则在该条目的基础上进行修改；若没有，则增添该日记录条目。</w:t>
      </w:r>
    </w:p>
    <w:p>
      <w:pPr>
        <w:snapToGrid/>
        <w:spacing w:before="0" w:after="0" w:line="360" w:lineRule="auto"/>
        <w:ind w:left="420" w:leftChars="200" w:right="0" w:firstLineChars="200"/>
        <w:jc w:val="both"/>
        <w:rPr>
          <w:b w:val="0"/>
        </w:rPr>
      </w:pPr>
    </w:p>
    <w:p>
      <w:pPr>
        <w:spacing w:line="360" w:lineRule="auto"/>
        <w:ind w:left="0" w:leftChars="0" w:firstLineChars="200"/>
        <w:rPr>
          <w:b/>
        </w:rPr>
      </w:pPr>
      <w:r>
        <w:rPr>
          <w:b/>
        </w:rPr>
        <w:t>13、ToAlready()函数：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foodSelect</w:t>
      </w:r>
      <w:r>
        <w:rPr>
          <w:rFonts w:hint="eastAsia" w:ascii="宋体" w:hAnsi="宋体" w:eastAsia="宋体" w:cs="宋体"/>
        </w:rPr>
        <w:t>.js</w:t>
      </w:r>
    </w:p>
    <w:p>
      <w:pPr>
        <w:snapToGrid/>
        <w:spacing w:before="0" w:after="0" w:line="360" w:lineRule="auto"/>
        <w:ind w:leftChars="0" w:right="0" w:firstLineChars="0"/>
        <w:jc w:val="both"/>
        <w:rPr>
          <w:b w:val="0"/>
        </w:rPr>
      </w:pPr>
      <w:r>
        <w:rPr>
          <w:b w:val="0"/>
        </w:rPr>
        <w:t xml:space="preserve">    </w:t>
      </w:r>
      <w:r>
        <w:rPr>
          <w:b w:val="0"/>
        </w:rPr>
        <w:tab/>
      </w:r>
      <w:r>
        <w:rPr>
          <w:b w:val="0"/>
        </w:rPr>
        <w:t xml:space="preserve">    功能：界面跳转，调用API:wx.navigateTo，跳转至摄入热量管理界面。</w:t>
      </w:r>
    </w:p>
    <w:p>
      <w:pPr>
        <w:snapToGrid/>
        <w:spacing w:before="0" w:after="0" w:line="360" w:lineRule="auto"/>
        <w:ind w:left="420" w:leftChars="200" w:right="0" w:firstLineChars="200"/>
        <w:jc w:val="both"/>
        <w:rPr>
          <w:b w:val="0"/>
        </w:rPr>
      </w:pPr>
    </w:p>
    <w:p>
      <w:pPr>
        <w:spacing w:line="360" w:lineRule="auto"/>
        <w:rPr>
          <w:rFonts w:hint="eastAsia" w:ascii="宋体" w:hAnsi="宋体" w:eastAsia="宋体" w:cs="宋体"/>
          <w:b/>
        </w:rPr>
      </w:pPr>
      <w:r>
        <w:rPr>
          <w:rFonts w:hint="eastAsia" w:ascii="宋体" w:hAnsi="宋体" w:eastAsia="宋体" w:cs="宋体"/>
          <w:b/>
        </w:rPr>
        <w:t>二、食物类别界面(food文件夹下的6个文件，分别对应6个不同类别，以下以饮品类别drink文件夹为例)：</w:t>
      </w:r>
    </w:p>
    <w:p>
      <w:pPr>
        <w:numPr>
          <w:ilvl w:val="0"/>
          <w:numId w:val="1"/>
        </w:numPr>
        <w:spacing w:line="360" w:lineRule="auto"/>
        <w:rPr>
          <w:rFonts w:hint="eastAsia" w:ascii="宋体" w:hAnsi="宋体" w:eastAsia="宋体" w:cs="宋体"/>
          <w:b/>
        </w:rPr>
      </w:pPr>
      <w:r>
        <w:rPr>
          <w:rFonts w:hint="eastAsia" w:ascii="宋体" w:hAnsi="宋体" w:eastAsia="宋体" w:cs="宋体"/>
          <w:b/>
        </w:rPr>
        <w:t>getList()函数：</w:t>
      </w:r>
    </w:p>
    <w:p>
      <w:pPr>
        <w:spacing w:line="360" w:lineRule="auto"/>
        <w:ind w:left="756"/>
        <w:rPr>
          <w:rFonts w:hint="eastAsia" w:ascii="宋体" w:hAnsi="宋体" w:eastAsia="宋体" w:cs="宋体"/>
          <w:b w:val="0"/>
        </w:rPr>
      </w:pPr>
      <w:r>
        <w:rPr>
          <w:rFonts w:hint="eastAsia" w:ascii="宋体" w:hAnsi="宋体" w:eastAsia="宋体" w:cs="宋体"/>
          <w:b w:val="0"/>
        </w:rPr>
        <w:t>所在文件：drink.js</w:t>
      </w:r>
    </w:p>
    <w:p>
      <w:pPr>
        <w:spacing w:line="360" w:lineRule="auto"/>
        <w:ind w:left="756"/>
        <w:rPr>
          <w:rFonts w:hint="eastAsia" w:ascii="宋体" w:hAnsi="宋体" w:eastAsia="宋体" w:cs="宋体"/>
          <w:b w:val="0"/>
        </w:rPr>
      </w:pPr>
      <w:r>
        <w:rPr>
          <w:rFonts w:hint="eastAsia" w:ascii="宋体" w:hAnsi="宋体" w:eastAsia="宋体" w:cs="宋体"/>
          <w:b w:val="0"/>
        </w:rPr>
        <w:t>功能：在数据库中查询食物类别为“饮品”的食物条目，并装入一个数组list中。</w:t>
      </w:r>
    </w:p>
    <w:p>
      <w:pPr>
        <w:spacing w:line="360" w:lineRule="auto"/>
        <w:ind w:left="756"/>
        <w:rPr>
          <w:rFonts w:hint="eastAsia" w:ascii="宋体" w:hAnsi="宋体" w:eastAsia="宋体" w:cs="宋体"/>
          <w:b w:val="0"/>
        </w:rPr>
      </w:pPr>
      <w:r>
        <w:rPr>
          <w:rFonts w:hint="eastAsia" w:ascii="宋体" w:hAnsi="宋体" w:eastAsia="宋体" w:cs="宋体"/>
        </w:rPr>
        <w:t>局部变量：list 类型：数组 作用：存放饮品类别的食物数据</w:t>
      </w:r>
    </w:p>
    <w:p>
      <w:pPr>
        <w:spacing w:line="360" w:lineRule="auto"/>
        <w:rPr>
          <w:rFonts w:hint="eastAsia" w:ascii="宋体" w:hAnsi="宋体" w:eastAsia="宋体" w:cs="宋体"/>
          <w:b/>
        </w:rPr>
      </w:pPr>
    </w:p>
    <w:p>
      <w:pPr>
        <w:spacing w:line="360" w:lineRule="auto"/>
        <w:ind w:left="0" w:firstLineChars="200"/>
        <w:rPr>
          <w:rFonts w:hint="eastAsia" w:ascii="宋体" w:hAnsi="宋体" w:eastAsia="宋体" w:cs="宋体"/>
        </w:rPr>
      </w:pPr>
      <w:r>
        <w:rPr>
          <w:rFonts w:hint="eastAsia" w:ascii="宋体" w:hAnsi="宋体" w:eastAsia="宋体" w:cs="宋体"/>
          <w:b/>
        </w:rPr>
        <w:t>2、onLoad()函数：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所在文件：drink.js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功能：在界面首次加载时执行，有两个功能：</w:t>
      </w:r>
    </w:p>
    <w:p>
      <w:pPr>
        <w:spacing w:line="360" w:lineRule="auto"/>
        <w:ind w:left="420" w:leftChars="200" w:firstLineChars="200"/>
        <w:rPr>
          <w:rFonts w:hint="eastAsia" w:ascii="宋体" w:hAnsi="宋体" w:eastAsia="宋体" w:cs="宋体"/>
        </w:rPr>
      </w:pPr>
      <w:r>
        <w:rPr>
          <w:rFonts w:hint="eastAsia" w:ascii="宋体" w:hAnsi="宋体" w:eastAsia="宋体" w:cs="宋体"/>
        </w:rPr>
        <w:t>1、调用getList()函数，从数据库中查找该类别的食物并返回一个数组list。</w:t>
      </w:r>
    </w:p>
    <w:p>
      <w:pPr>
        <w:spacing w:line="360" w:lineRule="auto"/>
        <w:ind w:left="420" w:leftChars="200" w:firstLineChars="200"/>
        <w:rPr>
          <w:rFonts w:hint="eastAsia" w:ascii="宋体" w:hAnsi="宋体" w:eastAsia="宋体" w:cs="宋体"/>
        </w:rPr>
      </w:pPr>
      <w:r>
        <w:rPr>
          <w:rFonts w:hint="eastAsia" w:ascii="宋体" w:hAnsi="宋体" w:eastAsia="宋体" w:cs="宋体"/>
        </w:rPr>
        <w:t>2、调用setData方法，将推荐摄入热量RCI和基本代谢水平MET渲染至视图层。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局部变量：metabolism 类型：数字 作用：存放基本代谢水平MET</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already 类型：数字 作用：存放推荐摄入热量RCI</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list 类型：数组 作用：存放饮品类别的食物数据</w:t>
      </w:r>
    </w:p>
    <w:p>
      <w:pPr>
        <w:spacing w:line="360" w:lineRule="auto"/>
        <w:ind w:leftChars="0" w:firstLineChars="0"/>
        <w:rPr>
          <w:rFonts w:hint="eastAsia" w:ascii="宋体" w:hAnsi="宋体" w:eastAsia="宋体" w:cs="宋体"/>
        </w:rPr>
      </w:pPr>
    </w:p>
    <w:p>
      <w:pPr>
        <w:spacing w:line="360" w:lineRule="auto"/>
        <w:ind w:left="0" w:firstLineChars="200"/>
        <w:rPr>
          <w:rFonts w:hint="eastAsia" w:ascii="宋体" w:hAnsi="宋体" w:eastAsia="宋体" w:cs="宋体"/>
        </w:rPr>
      </w:pPr>
      <w:r>
        <w:rPr>
          <w:rFonts w:hint="eastAsia" w:ascii="宋体" w:hAnsi="宋体" w:eastAsia="宋体" w:cs="宋体"/>
          <w:b/>
        </w:rPr>
        <w:t>3、onShow()函数：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所在文件：drink.js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功能：在界面显示时执行，调用setData方法，将推荐摄入热量RCI和基本代谢水平MET以及list渲染至视图层。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局部变量：metabolism 类型：数字 作用：存放基本代谢水平MET</w:t>
      </w:r>
    </w:p>
    <w:p>
      <w:pPr>
        <w:spacing w:line="360" w:lineRule="auto"/>
        <w:ind w:left="0" w:leftChars="0" w:firstLineChars="200"/>
        <w:rPr>
          <w:rFonts w:hint="eastAsia" w:ascii="宋体" w:hAnsi="宋体" w:eastAsia="宋体" w:cs="宋体"/>
        </w:rPr>
      </w:pPr>
      <w:r>
        <w:rPr>
          <w:rFonts w:hint="eastAsia" w:ascii="宋体" w:hAnsi="宋体" w:eastAsia="宋体" w:cs="宋体"/>
        </w:rPr>
        <w:t xml:space="preserve">              already 类型：数字 作用：存放推荐摄入热量RCI</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list 类型：数组 作用：存放饮品类别的食物数据</w:t>
      </w:r>
    </w:p>
    <w:p>
      <w:pPr>
        <w:spacing w:line="360" w:lineRule="auto"/>
        <w:ind w:left="0" w:leftChars="0" w:firstLineChars="0"/>
        <w:rPr>
          <w:rFonts w:hint="eastAsia" w:ascii="宋体" w:hAnsi="宋体" w:eastAsia="宋体" w:cs="宋体"/>
        </w:rPr>
      </w:pPr>
    </w:p>
    <w:p>
      <w:pPr>
        <w:snapToGrid/>
        <w:spacing w:before="0" w:after="0" w:line="360" w:lineRule="auto"/>
        <w:ind w:left="0" w:leftChars="0" w:right="0" w:firstLineChars="200"/>
        <w:jc w:val="both"/>
        <w:rPr>
          <w:b/>
        </w:rPr>
      </w:pPr>
      <w:r>
        <w:rPr>
          <w:b/>
        </w:rPr>
        <w:t>4、ToSearch()函数：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drink</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功能：界面跳转，调用API:wx.navigateTo，跳转至食物搜索界面。</w:t>
      </w:r>
    </w:p>
    <w:p>
      <w:pPr>
        <w:spacing w:line="360" w:lineRule="auto"/>
        <w:ind w:left="0" w:leftChars="0" w:firstLineChars="200"/>
        <w:rPr>
          <w:b w:val="0"/>
        </w:rPr>
      </w:pPr>
    </w:p>
    <w:p>
      <w:pPr>
        <w:spacing w:line="360" w:lineRule="auto"/>
        <w:ind w:left="0" w:leftChars="0" w:firstLineChars="200"/>
        <w:rPr>
          <w:b/>
        </w:rPr>
      </w:pPr>
      <w:r>
        <w:rPr>
          <w:b/>
        </w:rPr>
        <w:t>5、ToAlready()函数：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drink</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功能：界面跳转，调用API:wx.navigateTo，跳转至摄入热量管理界面。</w:t>
      </w:r>
    </w:p>
    <w:p>
      <w:pPr>
        <w:spacing w:line="360" w:lineRule="auto"/>
        <w:ind w:left="0" w:leftChars="0" w:firstLineChars="0"/>
        <w:rPr>
          <w:rFonts w:hint="eastAsia" w:ascii="宋体" w:hAnsi="宋体" w:eastAsia="宋体" w:cs="宋体"/>
        </w:rPr>
      </w:pPr>
    </w:p>
    <w:p>
      <w:pPr>
        <w:snapToGrid/>
        <w:spacing w:before="0" w:after="0" w:line="360" w:lineRule="auto"/>
        <w:ind w:left="0" w:leftChars="0" w:right="0" w:firstLineChars="200"/>
        <w:jc w:val="both"/>
        <w:rPr>
          <w:b/>
        </w:rPr>
      </w:pPr>
      <w:r>
        <w:rPr>
          <w:b/>
        </w:rPr>
        <w:t>6、Add()函数：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b w:val="0"/>
        </w:rPr>
        <w:t>drink</w:t>
      </w:r>
      <w:r>
        <w:rPr>
          <w:rFonts w:hint="eastAsia" w:ascii="宋体" w:hAnsi="宋体" w:eastAsia="宋体" w:cs="宋体"/>
        </w:rPr>
        <w:t>.js</w:t>
      </w:r>
    </w:p>
    <w:p>
      <w:pPr>
        <w:snapToGrid/>
        <w:spacing w:before="0" w:after="0" w:line="360" w:lineRule="auto"/>
        <w:ind w:left="420" w:leftChars="200" w:right="0" w:firstLineChars="200"/>
        <w:jc w:val="both"/>
        <w:rPr>
          <w:rFonts w:hint="eastAsia" w:ascii="宋体" w:hAnsi="宋体" w:eastAsia="宋体" w:cs="宋体"/>
        </w:rPr>
      </w:pPr>
      <w:r>
        <w:rPr>
          <w:b w:val="0"/>
        </w:rPr>
        <w:t>全局变量：</w:t>
      </w:r>
      <w:r>
        <w:rPr>
          <w:rFonts w:hint="eastAsia" w:ascii="宋体" w:hAnsi="宋体" w:eastAsia="宋体" w:cs="宋体"/>
        </w:rPr>
        <w:t>already 类型：数字 作用：存放推荐摄入热量CT</w:t>
      </w:r>
    </w:p>
    <w:p>
      <w:pPr>
        <w:snapToGrid/>
        <w:spacing w:before="0" w:after="0" w:line="360" w:lineRule="auto"/>
        <w:ind w:leftChars="600" w:right="0" w:firstLineChars="200"/>
        <w:jc w:val="both"/>
        <w:rPr>
          <w:b w:val="0"/>
        </w:rPr>
      </w:pPr>
      <w:r>
        <w:rPr>
          <w:b w:val="0"/>
        </w:rPr>
        <w:t xml:space="preserve">  already_data 类型：数组 作用：存放用户已添加的食物数据和手动          </w:t>
      </w:r>
      <w:r>
        <w:rPr>
          <w:b w:val="0"/>
        </w:rPr>
        <w:tab/>
      </w:r>
      <w:r>
        <w:rPr>
          <w:b w:val="0"/>
        </w:rPr>
        <w:t xml:space="preserve"> </w:t>
      </w:r>
      <w:r>
        <w:rPr>
          <w:b w:val="0"/>
        </w:rPr>
        <w:tab/>
      </w:r>
      <w:r>
        <w:rPr>
          <w:b w:val="0"/>
        </w:rPr>
        <w:tab/>
      </w:r>
      <w:r>
        <w:rPr>
          <w:b w:val="0"/>
        </w:rPr>
        <w:tab/>
      </w:r>
      <w:r>
        <w:rPr>
          <w:b w:val="0"/>
        </w:rPr>
        <w:tab/>
      </w:r>
      <w:r>
        <w:rPr>
          <w:b w:val="0"/>
        </w:rPr>
        <w:tab/>
      </w:r>
      <w:r>
        <w:rPr>
          <w:b w:val="0"/>
        </w:rPr>
        <w:tab/>
      </w:r>
      <w:r>
        <w:rPr>
          <w:b w:val="0"/>
        </w:rPr>
        <w:tab/>
      </w:r>
      <w:r>
        <w:rPr>
          <w:b w:val="0"/>
        </w:rPr>
        <w:t>输入的热量数据</w:t>
      </w:r>
    </w:p>
    <w:p>
      <w:pPr>
        <w:spacing w:line="360" w:lineRule="auto"/>
        <w:ind w:left="0" w:leftChars="0" w:firstLineChars="200"/>
        <w:rPr>
          <w:b w:val="0"/>
        </w:rPr>
      </w:pPr>
      <w:r>
        <w:rPr>
          <w:b w:val="0"/>
        </w:rPr>
        <w:t xml:space="preserve">    功能：用户手动添加摄入热量。判断用户输入的热量是否合法，不合法则弹出相</w:t>
      </w:r>
      <w:r>
        <w:rPr>
          <w:b w:val="0"/>
        </w:rPr>
        <w:tab/>
      </w:r>
      <w:r>
        <w:rPr>
          <w:b w:val="0"/>
        </w:rPr>
        <w:tab/>
      </w:r>
      <w:r>
        <w:rPr>
          <w:b w:val="0"/>
        </w:rPr>
        <w:t xml:space="preserve">   应的弹窗警告；合法则更新变量already和already_data的值</w:t>
      </w:r>
    </w:p>
    <w:p>
      <w:pPr>
        <w:spacing w:line="360" w:lineRule="auto"/>
        <w:ind w:left="420" w:leftChars="20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7、upload()函数：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b w:val="0"/>
        </w:rPr>
        <w:t>drink</w:t>
      </w:r>
      <w:r>
        <w:rPr>
          <w:rFonts w:hint="eastAsia" w:ascii="宋体" w:hAnsi="宋体" w:eastAsia="宋体" w:cs="宋体"/>
        </w:rPr>
        <w:t>.js</w:t>
      </w:r>
    </w:p>
    <w:p>
      <w:pPr>
        <w:snapToGrid/>
        <w:spacing w:before="0" w:after="0" w:line="360" w:lineRule="auto"/>
        <w:ind w:left="420" w:leftChars="200" w:right="0" w:firstLineChars="200"/>
        <w:jc w:val="both"/>
        <w:rPr>
          <w:b w:val="0"/>
        </w:rPr>
      </w:pPr>
      <w:r>
        <w:rPr>
          <w:b w:val="0"/>
        </w:rPr>
        <w:t>功能：当用户完成食物的选取后，点击完成按钮。弹出弹窗提示“您确定已完成食物的选取？”防止误触产生。若用户点击确认。则向数据库中查询是否有用户当天的历史数据。若有，则在该条目的基础上进行修改；若没有，则增添该日记录条目。</w:t>
      </w:r>
    </w:p>
    <w:p>
      <w:pPr>
        <w:snapToGrid/>
        <w:spacing w:before="0" w:after="0" w:line="360" w:lineRule="auto"/>
        <w:ind w:left="420" w:leftChars="200" w:right="0" w:firstLineChars="200"/>
        <w:jc w:val="both"/>
        <w:rPr>
          <w:b w:val="0"/>
        </w:rPr>
      </w:pPr>
    </w:p>
    <w:p>
      <w:pPr>
        <w:snapToGrid/>
        <w:spacing w:before="0" w:after="0" w:line="360" w:lineRule="auto"/>
        <w:ind w:left="0" w:leftChars="0" w:right="0" w:firstLineChars="200"/>
        <w:jc w:val="both"/>
        <w:rPr>
          <w:rFonts w:ascii="宋体" w:hAnsi="宋体" w:eastAsia="宋体" w:cs="宋体"/>
          <w:b/>
        </w:rPr>
      </w:pPr>
      <w:r>
        <w:rPr>
          <w:rFonts w:ascii="宋体" w:hAnsi="宋体" w:eastAsia="宋体" w:cs="宋体"/>
          <w:b/>
        </w:rPr>
        <w:t>8、addfood()函数：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b w:val="0"/>
        </w:rPr>
        <w:t>drink</w:t>
      </w:r>
      <w:r>
        <w:rPr>
          <w:rFonts w:hint="eastAsia" w:ascii="宋体" w:hAnsi="宋体" w:eastAsia="宋体" w:cs="宋体"/>
        </w:rPr>
        <w:t>.js</w:t>
      </w:r>
    </w:p>
    <w:p>
      <w:pPr>
        <w:snapToGrid/>
        <w:spacing w:before="0" w:after="0" w:line="360" w:lineRule="auto"/>
        <w:ind w:left="420" w:leftChars="200" w:right="0" w:firstLineChars="200"/>
        <w:jc w:val="both"/>
        <w:rPr>
          <w:rFonts w:hint="eastAsia" w:ascii="宋体" w:hAnsi="宋体" w:eastAsia="宋体" w:cs="宋体"/>
        </w:rPr>
      </w:pPr>
      <w:r>
        <w:rPr>
          <w:b w:val="0"/>
        </w:rPr>
        <w:t>全局变量：</w:t>
      </w:r>
      <w:r>
        <w:rPr>
          <w:rFonts w:hint="eastAsia" w:ascii="宋体" w:hAnsi="宋体" w:eastAsia="宋体" w:cs="宋体"/>
        </w:rPr>
        <w:t>already 类型：数字 作用：存放推荐摄入热量CT</w:t>
      </w:r>
    </w:p>
    <w:p>
      <w:pPr>
        <w:snapToGrid/>
        <w:spacing w:before="0" w:after="0" w:line="360" w:lineRule="auto"/>
        <w:ind w:left="420" w:leftChars="200" w:right="0" w:firstLineChars="200"/>
        <w:jc w:val="both"/>
        <w:rPr>
          <w:rFonts w:hint="eastAsia" w:ascii="宋体" w:hAnsi="宋体" w:eastAsia="宋体" w:cs="宋体"/>
        </w:rPr>
      </w:pPr>
      <w:r>
        <w:rPr>
          <w:b w:val="0"/>
        </w:rPr>
        <w:t xml:space="preserve">  </w:t>
      </w:r>
      <w:r>
        <w:rPr>
          <w:b w:val="0"/>
        </w:rPr>
        <w:tab/>
      </w:r>
      <w:r>
        <w:rPr>
          <w:b w:val="0"/>
        </w:rPr>
        <w:tab/>
      </w:r>
      <w:r>
        <w:rPr>
          <w:b w:val="0"/>
        </w:rPr>
        <w:t xml:space="preserve"> already_data 类型：数组 作用：存放用户已添加的食物数据和手动          </w:t>
      </w:r>
      <w:r>
        <w:rPr>
          <w:b w:val="0"/>
        </w:rPr>
        <w:tab/>
      </w:r>
      <w:r>
        <w:rPr>
          <w:b w:val="0"/>
        </w:rPr>
        <w:t xml:space="preserve"> </w:t>
      </w:r>
      <w:r>
        <w:rPr>
          <w:b w:val="0"/>
        </w:rPr>
        <w:tab/>
      </w:r>
      <w:r>
        <w:rPr>
          <w:b w:val="0"/>
        </w:rPr>
        <w:tab/>
      </w:r>
      <w:r>
        <w:rPr>
          <w:b w:val="0"/>
        </w:rPr>
        <w:tab/>
      </w:r>
      <w:r>
        <w:rPr>
          <w:b w:val="0"/>
        </w:rPr>
        <w:tab/>
      </w:r>
      <w:r>
        <w:rPr>
          <w:b w:val="0"/>
        </w:rPr>
        <w:tab/>
      </w:r>
      <w:r>
        <w:rPr>
          <w:b w:val="0"/>
        </w:rPr>
        <w:tab/>
      </w:r>
      <w:r>
        <w:rPr>
          <w:b w:val="0"/>
        </w:rPr>
        <w:tab/>
      </w:r>
      <w:r>
        <w:rPr>
          <w:b w:val="0"/>
        </w:rPr>
        <w:t>输入的热量数据</w:t>
      </w:r>
    </w:p>
    <w:p>
      <w:pPr>
        <w:snapToGrid/>
        <w:spacing w:before="0" w:after="0" w:line="360" w:lineRule="auto"/>
        <w:ind w:left="420" w:leftChars="200" w:right="0" w:firstLineChars="200"/>
        <w:jc w:val="both"/>
        <w:rPr>
          <w:rFonts w:ascii="宋体" w:hAnsi="宋体" w:eastAsia="宋体" w:cs="宋体"/>
          <w:b w:val="0"/>
        </w:rPr>
      </w:pPr>
      <w:r>
        <w:rPr>
          <w:rFonts w:ascii="宋体" w:hAnsi="宋体" w:eastAsia="宋体" w:cs="宋体"/>
          <w:b w:val="0"/>
        </w:rPr>
        <w:t>功能：用户点击食物条目右侧的“+”号添加数据，在弹出窗口的输入框中输出摄入克数，采用正则表达式匹配的方式检验用户输入格式的合法性。若不合法，则弹出相应的弹窗提示；若合法则将食物摄入量换算成摄入热量，之后更新变量already和already_data的值。</w:t>
      </w:r>
    </w:p>
    <w:p>
      <w:pPr>
        <w:spacing w:line="360" w:lineRule="auto"/>
        <w:ind w:left="420" w:leftChars="200" w:firstLineChars="200"/>
        <w:rPr>
          <w:rFonts w:hint="eastAsia" w:ascii="宋体" w:hAnsi="宋体" w:eastAsia="宋体" w:cs="宋体"/>
          <w:b/>
        </w:rPr>
      </w:pPr>
    </w:p>
    <w:p>
      <w:pPr>
        <w:spacing w:line="360" w:lineRule="auto"/>
        <w:rPr>
          <w:rFonts w:hint="eastAsia" w:ascii="宋体" w:hAnsi="宋体" w:eastAsia="宋体" w:cs="宋体"/>
          <w:b/>
        </w:rPr>
      </w:pPr>
      <w:r>
        <w:rPr>
          <w:rFonts w:hint="eastAsia" w:ascii="宋体" w:hAnsi="宋体" w:eastAsia="宋体" w:cs="宋体"/>
          <w:b/>
        </w:rPr>
        <w:t>三、食物搜索界面(Search文件夹)：</w:t>
      </w:r>
    </w:p>
    <w:p>
      <w:pPr>
        <w:spacing w:line="360" w:lineRule="auto"/>
        <w:ind w:left="0" w:firstLineChars="200"/>
        <w:rPr>
          <w:rFonts w:hint="eastAsia" w:ascii="宋体" w:hAnsi="宋体" w:eastAsia="宋体" w:cs="宋体"/>
        </w:rPr>
      </w:pPr>
      <w:r>
        <w:rPr>
          <w:rFonts w:hint="eastAsia" w:ascii="宋体" w:hAnsi="宋体" w:eastAsia="宋体" w:cs="宋体"/>
          <w:b/>
        </w:rPr>
        <w:t>1、onLoad()函数：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所在文件：Search.js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功能：在界面显示时执行，调用setData方法，将推荐摄入热量RCI和基本代谢水平MET渲染至视图层。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局部变量：metabolism 类型：数字 作用：存放基本代谢水平MET</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already 类型：数字 作用：存放推荐摄入热量RCI</w:t>
      </w:r>
    </w:p>
    <w:p>
      <w:pPr>
        <w:spacing w:line="360" w:lineRule="auto"/>
        <w:ind w:leftChars="0" w:firstLineChars="0"/>
        <w:rPr>
          <w:rFonts w:hint="eastAsia" w:ascii="宋体" w:hAnsi="宋体" w:eastAsia="宋体" w:cs="宋体"/>
        </w:rPr>
      </w:pPr>
    </w:p>
    <w:p>
      <w:pPr>
        <w:snapToGrid/>
        <w:spacing w:before="0" w:after="0" w:line="360" w:lineRule="auto"/>
        <w:ind w:left="0" w:leftChars="0" w:right="0" w:firstLineChars="200"/>
        <w:jc w:val="both"/>
        <w:rPr>
          <w:b/>
        </w:rPr>
      </w:pPr>
      <w:r>
        <w:rPr>
          <w:b/>
        </w:rPr>
        <w:t>2、ToAlready()函数：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Search</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功能：界面跳转，调用API:wx.navigateTo，跳转至摄入热量管理界面。</w:t>
      </w:r>
    </w:p>
    <w:p>
      <w:pPr>
        <w:spacing w:line="360" w:lineRule="auto"/>
        <w:ind w:left="0" w:leftChars="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3、Add()函数：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b w:val="0"/>
        </w:rPr>
        <w:t>Search</w:t>
      </w:r>
      <w:r>
        <w:rPr>
          <w:rFonts w:hint="eastAsia" w:ascii="宋体" w:hAnsi="宋体" w:eastAsia="宋体" w:cs="宋体"/>
        </w:rPr>
        <w:t>.js</w:t>
      </w:r>
    </w:p>
    <w:p>
      <w:pPr>
        <w:snapToGrid/>
        <w:spacing w:before="0" w:after="0" w:line="360" w:lineRule="auto"/>
        <w:ind w:left="420" w:leftChars="200" w:right="0" w:firstLineChars="200"/>
        <w:jc w:val="both"/>
        <w:rPr>
          <w:rFonts w:hint="eastAsia" w:ascii="宋体" w:hAnsi="宋体" w:eastAsia="宋体" w:cs="宋体"/>
        </w:rPr>
      </w:pPr>
      <w:r>
        <w:rPr>
          <w:b w:val="0"/>
        </w:rPr>
        <w:t>全局变量：</w:t>
      </w:r>
      <w:r>
        <w:rPr>
          <w:rFonts w:hint="eastAsia" w:ascii="宋体" w:hAnsi="宋体" w:eastAsia="宋体" w:cs="宋体"/>
        </w:rPr>
        <w:t>already 类型：数字 作用：存放推荐摄入热量CT</w:t>
      </w:r>
    </w:p>
    <w:p>
      <w:pPr>
        <w:snapToGrid/>
        <w:spacing w:before="0" w:after="0" w:line="360" w:lineRule="auto"/>
        <w:ind w:leftChars="600" w:right="0" w:firstLineChars="200"/>
        <w:jc w:val="both"/>
        <w:rPr>
          <w:b w:val="0"/>
        </w:rPr>
      </w:pPr>
      <w:r>
        <w:rPr>
          <w:b w:val="0"/>
        </w:rPr>
        <w:t xml:space="preserve">  already_data 类型：数组 作用：存放用户已添加的食物数据和手动          </w:t>
      </w:r>
      <w:r>
        <w:rPr>
          <w:b w:val="0"/>
        </w:rPr>
        <w:tab/>
      </w:r>
      <w:r>
        <w:rPr>
          <w:b w:val="0"/>
        </w:rPr>
        <w:t xml:space="preserve"> </w:t>
      </w:r>
      <w:r>
        <w:rPr>
          <w:b w:val="0"/>
        </w:rPr>
        <w:tab/>
      </w:r>
      <w:r>
        <w:rPr>
          <w:b w:val="0"/>
        </w:rPr>
        <w:tab/>
      </w:r>
      <w:r>
        <w:rPr>
          <w:b w:val="0"/>
        </w:rPr>
        <w:tab/>
      </w:r>
      <w:r>
        <w:rPr>
          <w:b w:val="0"/>
        </w:rPr>
        <w:tab/>
      </w:r>
      <w:r>
        <w:rPr>
          <w:b w:val="0"/>
        </w:rPr>
        <w:tab/>
      </w:r>
      <w:r>
        <w:rPr>
          <w:b w:val="0"/>
        </w:rPr>
        <w:tab/>
      </w:r>
      <w:r>
        <w:rPr>
          <w:b w:val="0"/>
        </w:rPr>
        <w:tab/>
      </w:r>
      <w:r>
        <w:rPr>
          <w:b w:val="0"/>
        </w:rPr>
        <w:t>输入的热量数据</w:t>
      </w:r>
    </w:p>
    <w:p>
      <w:pPr>
        <w:spacing w:line="360" w:lineRule="auto"/>
        <w:ind w:left="0" w:leftChars="0" w:firstLineChars="200"/>
        <w:rPr>
          <w:b w:val="0"/>
        </w:rPr>
      </w:pPr>
      <w:r>
        <w:rPr>
          <w:b w:val="0"/>
        </w:rPr>
        <w:t xml:space="preserve">    功能：用户手动添加摄入热量。判断用户输入的热量是否合法，不合法则弹出相</w:t>
      </w:r>
      <w:r>
        <w:rPr>
          <w:b w:val="0"/>
        </w:rPr>
        <w:tab/>
      </w:r>
      <w:r>
        <w:rPr>
          <w:b w:val="0"/>
        </w:rPr>
        <w:tab/>
      </w:r>
      <w:r>
        <w:rPr>
          <w:b w:val="0"/>
        </w:rPr>
        <w:t xml:space="preserve">   应的弹窗警告；合法则更新变量already和already_data的值</w:t>
      </w:r>
    </w:p>
    <w:p>
      <w:pPr>
        <w:spacing w:line="360" w:lineRule="auto"/>
        <w:ind w:left="420" w:leftChars="20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4、upload()函数：</w:t>
      </w:r>
    </w:p>
    <w:p>
      <w:pPr>
        <w:snapToGrid/>
        <w:spacing w:before="0" w:after="0" w:line="360" w:lineRule="auto"/>
        <w:ind w:left="420" w:leftChars="200" w:right="0" w:firstLineChars="200"/>
        <w:jc w:val="both"/>
        <w:rPr>
          <w:rFonts w:hint="eastAsia" w:ascii="宋体" w:hAnsi="宋体" w:eastAsia="宋体" w:cs="宋体"/>
        </w:rPr>
      </w:pPr>
      <w:r>
        <w:rPr>
          <w:b w:val="0"/>
        </w:rPr>
        <w:t>所在文件：Search</w:t>
      </w:r>
      <w:r>
        <w:rPr>
          <w:rFonts w:hint="eastAsia" w:ascii="宋体" w:hAnsi="宋体" w:eastAsia="宋体" w:cs="宋体"/>
        </w:rPr>
        <w:t>.js</w:t>
      </w:r>
    </w:p>
    <w:p>
      <w:pPr>
        <w:snapToGrid/>
        <w:spacing w:before="0" w:after="0" w:line="360" w:lineRule="auto"/>
        <w:ind w:left="420" w:leftChars="200" w:right="0" w:firstLineChars="200"/>
        <w:jc w:val="both"/>
        <w:rPr>
          <w:b w:val="0"/>
        </w:rPr>
      </w:pPr>
      <w:r>
        <w:rPr>
          <w:b w:val="0"/>
        </w:rPr>
        <w:t>功能：当用户完成食物的选取后，点击完成按钮。弹出弹窗提示“您确定已完成食物的选取？”防止误触产生。若用户点击确认。则向数据库中查询是否有用户当天的历史数据。若有，则在该条目的基础上进行修改；若没有，则增添该日记录条目。</w:t>
      </w:r>
    </w:p>
    <w:p>
      <w:pPr>
        <w:snapToGrid/>
        <w:spacing w:before="0" w:after="0" w:line="360" w:lineRule="auto"/>
        <w:ind w:left="420" w:leftChars="200" w:right="0" w:firstLineChars="200"/>
        <w:jc w:val="both"/>
        <w:rPr>
          <w:b w:val="0"/>
        </w:rPr>
      </w:pPr>
    </w:p>
    <w:p>
      <w:pPr>
        <w:snapToGrid/>
        <w:spacing w:before="0" w:after="0" w:line="360" w:lineRule="auto"/>
        <w:ind w:left="0" w:leftChars="0" w:right="0" w:firstLineChars="200"/>
        <w:jc w:val="both"/>
        <w:rPr>
          <w:rFonts w:ascii="宋体" w:hAnsi="宋体" w:eastAsia="宋体" w:cs="宋体"/>
          <w:b/>
        </w:rPr>
      </w:pPr>
      <w:r>
        <w:rPr>
          <w:b/>
        </w:rPr>
        <w:t>5、</w:t>
      </w:r>
      <w:r>
        <w:rPr>
          <w:rFonts w:ascii="宋体" w:hAnsi="宋体" w:eastAsia="宋体" w:cs="宋体"/>
          <w:b/>
        </w:rPr>
        <w:t>addfood()函数：</w:t>
      </w:r>
    </w:p>
    <w:p>
      <w:pPr>
        <w:snapToGrid/>
        <w:spacing w:before="0" w:after="0" w:line="360" w:lineRule="auto"/>
        <w:ind w:left="420" w:leftChars="200" w:right="0" w:firstLineChars="200"/>
        <w:jc w:val="both"/>
        <w:rPr>
          <w:rFonts w:hint="eastAsia" w:ascii="宋体" w:hAnsi="宋体" w:eastAsia="宋体" w:cs="宋体"/>
        </w:rPr>
      </w:pPr>
      <w:r>
        <w:rPr>
          <w:b w:val="0"/>
        </w:rPr>
        <w:t>所在文件：</w:t>
      </w:r>
      <w:r>
        <w:rPr>
          <w:rFonts w:hint="eastAsia" w:ascii="宋体" w:hAnsi="宋体" w:eastAsia="宋体" w:cs="宋体"/>
          <w:b w:val="0"/>
        </w:rPr>
        <w:t>Search</w:t>
      </w:r>
      <w:r>
        <w:rPr>
          <w:rFonts w:hint="eastAsia" w:ascii="宋体" w:hAnsi="宋体" w:eastAsia="宋体" w:cs="宋体"/>
        </w:rPr>
        <w:t>.js</w:t>
      </w:r>
    </w:p>
    <w:p>
      <w:pPr>
        <w:snapToGrid/>
        <w:spacing w:before="0" w:after="0" w:line="360" w:lineRule="auto"/>
        <w:ind w:left="420" w:leftChars="200" w:right="0" w:firstLineChars="200"/>
        <w:jc w:val="both"/>
        <w:rPr>
          <w:rFonts w:hint="eastAsia" w:ascii="宋体" w:hAnsi="宋体" w:eastAsia="宋体" w:cs="宋体"/>
        </w:rPr>
      </w:pPr>
      <w:r>
        <w:rPr>
          <w:b w:val="0"/>
        </w:rPr>
        <w:t>全局变量：</w:t>
      </w:r>
      <w:r>
        <w:rPr>
          <w:rFonts w:hint="eastAsia" w:ascii="宋体" w:hAnsi="宋体" w:eastAsia="宋体" w:cs="宋体"/>
        </w:rPr>
        <w:t>already 类型：数字 作用：存放推荐摄入热量CT</w:t>
      </w:r>
    </w:p>
    <w:p>
      <w:pPr>
        <w:snapToGrid/>
        <w:spacing w:before="0" w:after="0" w:line="360" w:lineRule="auto"/>
        <w:ind w:left="420" w:leftChars="200" w:right="0" w:firstLineChars="200"/>
        <w:jc w:val="both"/>
        <w:rPr>
          <w:rFonts w:hint="eastAsia" w:ascii="宋体" w:hAnsi="宋体" w:eastAsia="宋体" w:cs="宋体"/>
        </w:rPr>
      </w:pPr>
      <w:r>
        <w:rPr>
          <w:b w:val="0"/>
        </w:rPr>
        <w:t xml:space="preserve">  </w:t>
      </w:r>
      <w:r>
        <w:rPr>
          <w:b w:val="0"/>
        </w:rPr>
        <w:tab/>
      </w:r>
      <w:r>
        <w:rPr>
          <w:b w:val="0"/>
        </w:rPr>
        <w:tab/>
      </w:r>
      <w:r>
        <w:rPr>
          <w:b w:val="0"/>
        </w:rPr>
        <w:t xml:space="preserve"> already_data 类型：数组 作用：存放用户已添加的食物数据和手动          </w:t>
      </w:r>
      <w:r>
        <w:rPr>
          <w:b w:val="0"/>
        </w:rPr>
        <w:tab/>
      </w:r>
      <w:r>
        <w:rPr>
          <w:b w:val="0"/>
        </w:rPr>
        <w:t xml:space="preserve"> </w:t>
      </w:r>
      <w:r>
        <w:rPr>
          <w:b w:val="0"/>
        </w:rPr>
        <w:tab/>
      </w:r>
      <w:r>
        <w:rPr>
          <w:b w:val="0"/>
        </w:rPr>
        <w:tab/>
      </w:r>
      <w:r>
        <w:rPr>
          <w:b w:val="0"/>
        </w:rPr>
        <w:tab/>
      </w:r>
      <w:r>
        <w:rPr>
          <w:b w:val="0"/>
        </w:rPr>
        <w:tab/>
      </w:r>
      <w:r>
        <w:rPr>
          <w:b w:val="0"/>
        </w:rPr>
        <w:tab/>
      </w:r>
      <w:r>
        <w:rPr>
          <w:b w:val="0"/>
        </w:rPr>
        <w:tab/>
      </w:r>
      <w:r>
        <w:rPr>
          <w:b w:val="0"/>
        </w:rPr>
        <w:tab/>
      </w:r>
      <w:r>
        <w:rPr>
          <w:b w:val="0"/>
        </w:rPr>
        <w:t>输入的热量数据</w:t>
      </w:r>
    </w:p>
    <w:p>
      <w:pPr>
        <w:snapToGrid/>
        <w:spacing w:before="0" w:after="0" w:line="360" w:lineRule="auto"/>
        <w:ind w:left="420" w:leftChars="200" w:right="0" w:firstLineChars="200"/>
        <w:jc w:val="both"/>
        <w:rPr>
          <w:rFonts w:ascii="宋体" w:hAnsi="宋体" w:eastAsia="宋体" w:cs="宋体"/>
          <w:b w:val="0"/>
        </w:rPr>
      </w:pPr>
      <w:r>
        <w:rPr>
          <w:rFonts w:ascii="宋体" w:hAnsi="宋体" w:eastAsia="宋体" w:cs="宋体"/>
          <w:b w:val="0"/>
        </w:rPr>
        <w:t>功能：用户点击食物条目右侧的“+”号添加数据，在弹出窗口的输入框中输出摄入克数，采用正则表达式匹配的方式检验用户输入格式的合法性。若不合法，则弹出相应的弹窗提示；若合法则将食物摄入量换算成摄入热量，之后更新变量already和already_data的值。</w:t>
      </w:r>
    </w:p>
    <w:p>
      <w:pPr>
        <w:snapToGrid/>
        <w:spacing w:before="0" w:after="0" w:line="360" w:lineRule="auto"/>
        <w:ind w:left="420" w:leftChars="200" w:right="0" w:firstLineChars="200"/>
        <w:jc w:val="both"/>
        <w:rPr>
          <w:b w:val="0"/>
        </w:rPr>
      </w:pPr>
    </w:p>
    <w:p>
      <w:pPr>
        <w:snapToGrid/>
        <w:spacing w:before="0" w:after="0" w:line="360" w:lineRule="auto"/>
        <w:ind w:left="0" w:leftChars="0" w:right="0" w:firstLineChars="200"/>
        <w:jc w:val="both"/>
        <w:rPr>
          <w:b/>
        </w:rPr>
      </w:pPr>
      <w:r>
        <w:rPr>
          <w:b/>
        </w:rPr>
        <w:t>6、Search()函数：</w:t>
      </w:r>
    </w:p>
    <w:p>
      <w:pPr>
        <w:snapToGrid/>
        <w:spacing w:before="0" w:after="0" w:line="360" w:lineRule="auto"/>
        <w:ind w:left="420" w:leftChars="200" w:right="0" w:firstLineChars="200"/>
        <w:jc w:val="both"/>
        <w:rPr>
          <w:b w:val="0"/>
        </w:rPr>
      </w:pPr>
      <w:r>
        <w:rPr>
          <w:b w:val="0"/>
        </w:rPr>
        <w:t>所在文件：Search.js</w:t>
      </w:r>
    </w:p>
    <w:p>
      <w:pPr>
        <w:snapToGrid/>
        <w:spacing w:before="0" w:after="0" w:line="360" w:lineRule="auto"/>
        <w:ind w:left="420" w:leftChars="200" w:right="0" w:firstLineChars="200"/>
        <w:jc w:val="both"/>
        <w:rPr>
          <w:b w:val="0"/>
        </w:rPr>
      </w:pPr>
      <w:r>
        <w:rPr>
          <w:b w:val="0"/>
        </w:rPr>
        <w:t>参数：res 类型：对象 作用：res.detail.value中存放了用户在搜索框中输入的字符串</w:t>
      </w:r>
    </w:p>
    <w:p>
      <w:pPr>
        <w:snapToGrid/>
        <w:spacing w:before="0" w:after="0" w:line="360" w:lineRule="auto"/>
        <w:ind w:left="420" w:leftChars="200" w:right="0" w:firstLineChars="200"/>
        <w:jc w:val="both"/>
        <w:rPr>
          <w:b w:val="0"/>
        </w:rPr>
      </w:pPr>
      <w:r>
        <w:rPr>
          <w:b w:val="0"/>
        </w:rPr>
        <w:t>局部变量：list 类型：数组 作用：存放与搜索名称相匹配的食物</w:t>
      </w:r>
    </w:p>
    <w:p>
      <w:pPr>
        <w:snapToGrid/>
        <w:spacing w:before="0" w:after="0" w:line="360" w:lineRule="auto"/>
        <w:ind w:left="420" w:leftChars="200" w:right="0" w:firstLineChars="200"/>
        <w:jc w:val="both"/>
        <w:rPr>
          <w:b w:val="0"/>
        </w:rPr>
      </w:pPr>
      <w:r>
        <w:rPr>
          <w:b w:val="0"/>
        </w:rPr>
        <w:t>功能：采用模糊搜索（正则表达式匹配）的方式在数据库中搜索用户输入的食物名称，将搜索名称相匹配的食物存入数组list。</w:t>
      </w:r>
    </w:p>
    <w:p>
      <w:pPr>
        <w:snapToGrid/>
        <w:spacing w:before="0" w:after="0" w:line="360" w:lineRule="auto"/>
        <w:ind w:leftChars="0" w:right="0" w:firstLineChars="0"/>
        <w:jc w:val="both"/>
        <w:rPr>
          <w:b w:val="0"/>
        </w:rPr>
      </w:pPr>
    </w:p>
    <w:p>
      <w:pPr>
        <w:snapToGrid/>
        <w:spacing w:before="0" w:after="0" w:line="360" w:lineRule="auto"/>
        <w:ind w:leftChars="0" w:right="0" w:firstLineChars="0"/>
        <w:jc w:val="both"/>
        <w:rPr>
          <w:b/>
        </w:rPr>
      </w:pPr>
      <w:r>
        <w:rPr>
          <w:b/>
        </w:rPr>
        <w:t>四、摄入热量管理界面(already文件夹)</w:t>
      </w:r>
    </w:p>
    <w:p>
      <w:pPr>
        <w:spacing w:line="360" w:lineRule="auto"/>
        <w:ind w:left="0" w:firstLineChars="200"/>
        <w:rPr>
          <w:rFonts w:hint="eastAsia" w:ascii="宋体" w:hAnsi="宋体" w:eastAsia="宋体" w:cs="宋体"/>
        </w:rPr>
      </w:pPr>
      <w:r>
        <w:rPr>
          <w:rFonts w:hint="eastAsia" w:ascii="宋体" w:hAnsi="宋体" w:eastAsia="宋体" w:cs="宋体"/>
          <w:b/>
        </w:rPr>
        <w:t>1、onShow()函数：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所在文件：already.js</w:t>
      </w:r>
    </w:p>
    <w:p>
      <w:pPr>
        <w:spacing w:line="360" w:lineRule="auto"/>
        <w:ind w:left="420" w:leftChars="200" w:firstLineChars="200"/>
        <w:rPr>
          <w:rFonts w:hint="eastAsia" w:ascii="宋体" w:hAnsi="宋体" w:eastAsia="宋体" w:cs="宋体"/>
        </w:rPr>
      </w:pPr>
      <w:r>
        <w:rPr>
          <w:rFonts w:hint="eastAsia" w:ascii="宋体" w:hAnsi="宋体" w:eastAsia="宋体" w:cs="宋体"/>
        </w:rPr>
        <w:t xml:space="preserve">全局变量：already_data类型：数组 </w:t>
      </w:r>
      <w:r>
        <w:rPr>
          <w:b w:val="0"/>
        </w:rPr>
        <w:t>作用：存放用户已添加的食物数据和手动输</w:t>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 xml:space="preserve">   入的热量数据</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功能：在界面显示时执行，调用setData方法，将全局变量already_data渲染至视图层。</w:t>
      </w:r>
    </w:p>
    <w:p>
      <w:pPr>
        <w:spacing w:line="360" w:lineRule="auto"/>
        <w:ind w:left="0" w:leftChars="0" w:firstLineChars="200"/>
        <w:rPr>
          <w:rFonts w:hint="eastAsia" w:ascii="宋体" w:hAnsi="宋体" w:eastAsia="宋体" w:cs="宋体"/>
        </w:rPr>
      </w:pPr>
    </w:p>
    <w:p>
      <w:pPr>
        <w:numPr>
          <w:ilvl w:val="0"/>
          <w:numId w:val="1"/>
        </w:numPr>
        <w:spacing w:line="360" w:lineRule="auto"/>
        <w:rPr>
          <w:rFonts w:hint="eastAsia" w:ascii="宋体" w:hAnsi="宋体" w:eastAsia="宋体" w:cs="宋体"/>
          <w:b/>
        </w:rPr>
      </w:pPr>
      <w:r>
        <w:rPr>
          <w:rFonts w:hint="eastAsia" w:ascii="宋体" w:hAnsi="宋体" w:eastAsia="宋体" w:cs="宋体"/>
          <w:b/>
        </w:rPr>
        <w:t>Del()函数：</w:t>
      </w:r>
    </w:p>
    <w:p>
      <w:pPr>
        <w:spacing w:line="360" w:lineRule="auto"/>
        <w:ind w:left="756"/>
        <w:rPr>
          <w:rFonts w:hint="eastAsia" w:ascii="宋体" w:hAnsi="宋体" w:eastAsia="宋体" w:cs="宋体"/>
          <w:b w:val="0"/>
        </w:rPr>
      </w:pPr>
      <w:r>
        <w:rPr>
          <w:rFonts w:hint="eastAsia" w:ascii="宋体" w:hAnsi="宋体" w:eastAsia="宋体" w:cs="宋体"/>
          <w:b w:val="0"/>
        </w:rPr>
        <w:t xml:space="preserve">  所在文件：already.js</w:t>
      </w:r>
    </w:p>
    <w:p>
      <w:pPr>
        <w:spacing w:line="360" w:lineRule="auto"/>
        <w:ind w:left="756"/>
        <w:rPr>
          <w:rFonts w:hint="eastAsia" w:ascii="宋体" w:hAnsi="宋体" w:eastAsia="宋体" w:cs="宋体"/>
          <w:b w:val="0"/>
        </w:rPr>
      </w:pPr>
      <w:r>
        <w:rPr>
          <w:rFonts w:hint="eastAsia" w:ascii="宋体" w:hAnsi="宋体" w:eastAsia="宋体" w:cs="宋体"/>
          <w:b w:val="0"/>
        </w:rPr>
        <w:t xml:space="preserve">    参数：e 类型：对象 作用：e.currentTarget.dataset.index中指定了用户</w:t>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ab/>
      </w:r>
      <w:r>
        <w:rPr>
          <w:rFonts w:hint="eastAsia" w:ascii="宋体" w:hAnsi="宋体" w:eastAsia="宋体" w:cs="宋体"/>
          <w:b w:val="0"/>
        </w:rPr>
        <w:t xml:space="preserve">  点击删除的食物条目的下标</w:t>
      </w:r>
    </w:p>
    <w:p>
      <w:pPr>
        <w:snapToGrid/>
        <w:spacing w:before="0" w:after="0" w:line="360" w:lineRule="auto"/>
        <w:ind w:leftChars="0" w:right="0" w:firstLineChars="0"/>
        <w:jc w:val="both"/>
        <w:rPr>
          <w:rFonts w:hint="eastAsia" w:ascii="宋体" w:hAnsi="宋体" w:eastAsia="宋体" w:cs="宋体"/>
        </w:rPr>
      </w:pPr>
      <w:r>
        <w:rPr>
          <w:b w:val="0"/>
        </w:rPr>
        <w:t xml:space="preserve">    </w:t>
      </w:r>
      <w:r>
        <w:rPr>
          <w:b w:val="0"/>
        </w:rPr>
        <w:tab/>
      </w:r>
      <w:r>
        <w:rPr>
          <w:b w:val="0"/>
        </w:rPr>
        <w:tab/>
      </w:r>
      <w:r>
        <w:rPr>
          <w:b w:val="0"/>
        </w:rPr>
        <w:t xml:space="preserve">全局变量：  </w:t>
      </w:r>
      <w:r>
        <w:rPr>
          <w:rFonts w:hint="eastAsia" w:ascii="宋体" w:hAnsi="宋体" w:eastAsia="宋体" w:cs="宋体"/>
        </w:rPr>
        <w:t>already 类型：数字 作用：存放推荐摄入热量CT</w:t>
      </w:r>
    </w:p>
    <w:p>
      <w:pPr>
        <w:spacing w:line="360" w:lineRule="auto"/>
        <w:ind w:left="756"/>
        <w:rPr>
          <w:rFonts w:hint="eastAsia" w:ascii="宋体" w:hAnsi="宋体" w:eastAsia="宋体" w:cs="宋体"/>
          <w:b w:val="0"/>
        </w:rPr>
      </w:pPr>
      <w:r>
        <w:rPr>
          <w:b w:val="0"/>
        </w:rPr>
        <w:t xml:space="preserve">  </w:t>
      </w:r>
      <w:r>
        <w:rPr>
          <w:b w:val="0"/>
        </w:rPr>
        <w:tab/>
      </w:r>
      <w:r>
        <w:rPr>
          <w:b w:val="0"/>
        </w:rPr>
        <w:tab/>
      </w:r>
      <w:r>
        <w:rPr>
          <w:b w:val="0"/>
        </w:rPr>
        <w:t xml:space="preserve"> </w:t>
      </w:r>
      <w:r>
        <w:rPr>
          <w:b w:val="0"/>
        </w:rPr>
        <w:tab/>
      </w:r>
      <w:r>
        <w:rPr>
          <w:b w:val="0"/>
        </w:rPr>
        <w:t xml:space="preserve">  already_data 类型：数组 作用：存放用户已添加的食物数据和手动输入的热量数据</w:t>
      </w:r>
    </w:p>
    <w:p>
      <w:pPr>
        <w:spacing w:line="360" w:lineRule="auto"/>
        <w:ind w:left="756" w:firstLineChars="200"/>
        <w:rPr>
          <w:rFonts w:hint="eastAsia" w:ascii="宋体" w:hAnsi="宋体" w:eastAsia="宋体" w:cs="宋体"/>
          <w:b w:val="0"/>
        </w:rPr>
      </w:pPr>
      <w:r>
        <w:rPr>
          <w:rFonts w:hint="eastAsia" w:ascii="宋体" w:hAnsi="宋体" w:eastAsia="宋体" w:cs="宋体"/>
          <w:b w:val="0"/>
        </w:rPr>
        <w:t>功能：用户点击食物条目右侧的删除按钮后，弹窗提示用户“是否要删除该条数据”。若用户点击确认，则从already_data数组中删除对应下标的数据，并从already中减去该条数据对应的热量，最后弹窗提示用户删除成功。</w:t>
      </w:r>
    </w:p>
    <w:p>
      <w:pPr>
        <w:spacing w:line="360" w:lineRule="auto"/>
        <w:ind w:firstLine="420"/>
        <w:rPr>
          <w:rFonts w:ascii="宋体" w:hAnsi="宋体" w:eastAsia="宋体" w:cs="宋体"/>
        </w:rPr>
      </w:pPr>
    </w:p>
    <w:p>
      <w:pPr>
        <w:spacing w:line="360" w:lineRule="auto"/>
        <w:rPr>
          <w:rFonts w:hint="eastAsia" w:ascii="宋体" w:hAnsi="宋体" w:eastAsia="宋体" w:cs="宋体"/>
        </w:rPr>
      </w:pPr>
      <w:r>
        <w:rPr>
          <w:rFonts w:hint="eastAsia" w:ascii="宋体" w:hAnsi="宋体" w:eastAsia="宋体" w:cs="宋体"/>
        </w:rPr>
        <w:t>3</w:t>
      </w:r>
      <w:r>
        <w:rPr>
          <w:rFonts w:ascii="宋体" w:hAnsi="宋体" w:eastAsia="宋体" w:cs="宋体"/>
        </w:rPr>
        <w:t xml:space="preserve">.4.8 </w:t>
      </w:r>
      <w:r>
        <w:rPr>
          <w:rFonts w:hint="eastAsia" w:ascii="宋体" w:hAnsi="宋体" w:eastAsia="宋体" w:cs="宋体"/>
        </w:rPr>
        <w:t>全局数据结构与该模块的关系</w:t>
      </w:r>
    </w:p>
    <w:p>
      <w:pPr>
        <w:spacing w:line="360" w:lineRule="auto"/>
        <w:ind w:left="0" w:firstLineChars="200"/>
        <w:rPr>
          <w:rFonts w:ascii="宋体" w:hAnsi="宋体" w:eastAsia="宋体" w:cs="宋体"/>
        </w:rPr>
      </w:pPr>
      <w:r>
        <w:rPr>
          <w:rFonts w:ascii="宋体" w:hAnsi="宋体" w:eastAsia="宋体" w:cs="宋体"/>
        </w:rPr>
        <w:t>在food文件夹中的6个js文件（即6个食物类别界面）、热量查询界面foodSelect.js和食物查询界面Search.js中访问了全局变量already和metabolism，分别用于获取用户的已摄入热量CT和推荐摄入热量RCI，使前端界面正常显示这两个数据</w:t>
      </w:r>
    </w:p>
    <w:p>
      <w:pPr>
        <w:spacing w:line="360" w:lineRule="auto"/>
        <w:ind w:left="0" w:leftChars="0" w:firstLineChars="200"/>
        <w:rPr>
          <w:rFonts w:ascii="宋体" w:hAnsi="宋体" w:eastAsia="宋体" w:cs="宋体"/>
        </w:rPr>
      </w:pPr>
      <w:r>
        <w:rPr>
          <w:rFonts w:ascii="宋体" w:hAnsi="宋体" w:eastAsia="宋体" w:cs="宋体"/>
        </w:rPr>
        <w:t>在摄入热量管理界面already.js中还访问了全局变量already_data，用于</w:t>
      </w:r>
      <w:r>
        <w:rPr>
          <w:rFonts w:hint="eastAsia" w:ascii="宋体" w:hAnsi="宋体" w:eastAsia="宋体" w:cs="宋体"/>
          <w:b w:val="0"/>
        </w:rPr>
        <w:t>获取用户已添加的食物数据，并通过前端将已摄入食物的种类、热量和克数显示在界面上</w:t>
      </w:r>
    </w:p>
    <w:p>
      <w:pPr>
        <w:spacing w:line="360" w:lineRule="auto"/>
        <w:ind w:left="0" w:firstLine="0"/>
        <w:rPr>
          <w:rFonts w:hint="eastAsia" w:ascii="宋体" w:hAnsi="宋体" w:eastAsia="宋体" w:cs="宋体"/>
        </w:rPr>
      </w:pPr>
    </w:p>
    <w:p>
      <w:pPr>
        <w:spacing w:line="360" w:lineRule="auto"/>
        <w:ind w:left="0" w:firstLine="0"/>
        <w:rPr>
          <w:b/>
        </w:rPr>
      </w:pPr>
      <w:r>
        <w:rPr>
          <w:b/>
          <w:sz w:val="21"/>
        </w:rPr>
        <w:t>3.5、模块3 个人数据模块</w:t>
      </w:r>
    </w:p>
    <w:p>
      <w:pPr>
        <w:spacing w:line="360" w:lineRule="auto"/>
        <w:rPr>
          <w:b w:val="0"/>
        </w:rPr>
      </w:pPr>
      <w:r>
        <w:rPr>
          <w:b w:val="0"/>
        </w:rPr>
        <w:t xml:space="preserve">详细描述各功能模块的功能、数据结构、具体算法和流程等。 </w:t>
      </w:r>
    </w:p>
    <w:p>
      <w:pPr>
        <w:spacing w:line="360" w:lineRule="auto"/>
        <w:rPr>
          <w:b w:val="0"/>
        </w:rPr>
      </w:pPr>
      <w:r>
        <w:rPr>
          <w:b w:val="0"/>
        </w:rPr>
        <w:t>3.5.1、设计图</w:t>
      </w:r>
    </w:p>
    <w:p>
      <w:pPr>
        <w:spacing w:line="360" w:lineRule="auto"/>
        <w:rPr>
          <w:b w:val="0"/>
        </w:rPr>
      </w:pPr>
      <w:r>
        <w:rPr>
          <w:b w:val="0"/>
        </w:rPr>
        <w:drawing>
          <wp:inline distT="0" distB="0" distL="0" distR="0">
            <wp:extent cx="3056890" cy="355409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9"/>
                    <a:srcRect r="-21" b="143"/>
                    <a:stretch>
                      <a:fillRect/>
                    </a:stretch>
                  </pic:blipFill>
                  <pic:spPr>
                    <a:xfrm>
                      <a:off x="0" y="0"/>
                      <a:ext cx="3057281" cy="3554396"/>
                    </a:xfrm>
                    <a:prstGeom prst="rect">
                      <a:avLst/>
                    </a:prstGeom>
                  </pic:spPr>
                </pic:pic>
              </a:graphicData>
            </a:graphic>
          </wp:inline>
        </w:drawing>
      </w:r>
    </w:p>
    <w:p>
      <w:pPr>
        <w:spacing w:line="360" w:lineRule="auto"/>
        <w:rPr>
          <w:b w:val="0"/>
        </w:rPr>
      </w:pPr>
      <w:r>
        <w:rPr>
          <w:b w:val="0"/>
        </w:rPr>
        <w:t>3.5.2、功能描述</w:t>
      </w:r>
    </w:p>
    <w:p>
      <w:pPr>
        <w:spacing w:line="360" w:lineRule="auto"/>
        <w:ind w:left="0" w:firstLineChars="200"/>
        <w:rPr>
          <w:b w:val="0"/>
        </w:rPr>
      </w:pPr>
      <w:r>
        <w:rPr>
          <w:b w:val="0"/>
        </w:rPr>
        <w:t>功能1：历史数据查询：</w:t>
      </w:r>
      <w:r>
        <w:rPr>
          <w:rFonts w:ascii="宋体" w:hAnsi="宋体" w:eastAsia="宋体" w:cs="宋体"/>
          <w:b w:val="0"/>
          <w:i w:val="0"/>
          <w:strike w:val="0"/>
          <w:spacing w:val="0"/>
          <w:u w:val="none"/>
        </w:rPr>
        <w:t>系统会以天为单位，存储用户提交的每日摄入总热量的数据，</w:t>
      </w:r>
      <w:r>
        <w:rPr>
          <w:rFonts w:ascii="宋体" w:hAnsi="宋体" w:eastAsia="宋体" w:cs="宋体"/>
          <w:b w:val="0"/>
          <w:i w:val="0"/>
          <w:strike w:val="0"/>
          <w:spacing w:val="0"/>
          <w:u w:val="none"/>
        </w:rPr>
        <w:tab/>
      </w:r>
      <w:r>
        <w:rPr>
          <w:rFonts w:ascii="宋体" w:hAnsi="宋体" w:eastAsia="宋体" w:cs="宋体"/>
          <w:b w:val="0"/>
          <w:i w:val="0"/>
          <w:strike w:val="0"/>
          <w:spacing w:val="0"/>
          <w:u w:val="none"/>
        </w:rPr>
        <w:t xml:space="preserve">              </w:t>
      </w:r>
      <w:r>
        <w:rPr>
          <w:rFonts w:ascii="宋体" w:hAnsi="宋体" w:eastAsia="宋体" w:cs="宋体"/>
          <w:b w:val="0"/>
          <w:i w:val="0"/>
          <w:strike w:val="0"/>
          <w:spacing w:val="0"/>
          <w:u w:val="none"/>
        </w:rPr>
        <w:tab/>
      </w:r>
      <w:r>
        <w:rPr>
          <w:rFonts w:ascii="宋体" w:hAnsi="宋体" w:eastAsia="宋体" w:cs="宋体"/>
          <w:b w:val="0"/>
          <w:i w:val="0"/>
          <w:strike w:val="0"/>
          <w:spacing w:val="0"/>
          <w:u w:val="none"/>
        </w:rPr>
        <w:t>并支持当天内进行数据的修改更新，用户可通过历史数据模块进行查询</w:t>
      </w:r>
    </w:p>
    <w:p>
      <w:pPr>
        <w:spacing w:line="360" w:lineRule="auto"/>
        <w:rPr>
          <w:b w:val="0"/>
        </w:rPr>
      </w:pPr>
    </w:p>
    <w:p>
      <w:pPr>
        <w:spacing w:line="360" w:lineRule="auto"/>
        <w:rPr>
          <w:b w:val="0"/>
        </w:rPr>
      </w:pPr>
      <w:r>
        <w:rPr>
          <w:b w:val="0"/>
        </w:rPr>
        <w:t xml:space="preserve">   </w:t>
      </w:r>
    </w:p>
    <w:p>
      <w:pPr>
        <w:spacing w:line="360" w:lineRule="auto"/>
        <w:ind w:left="0" w:firstLineChars="200"/>
        <w:rPr>
          <w:rFonts w:ascii="宋体" w:hAnsi="宋体" w:eastAsia="宋体" w:cs="宋体"/>
          <w:b w:val="0"/>
          <w:i w:val="0"/>
          <w:strike w:val="0"/>
          <w:spacing w:val="0"/>
          <w:u w:val="none"/>
        </w:rPr>
      </w:pPr>
      <w:r>
        <w:rPr>
          <w:b w:val="0"/>
        </w:rPr>
        <w:t>功能2：个人信息管理：</w:t>
      </w:r>
      <w:r>
        <w:rPr>
          <w:rFonts w:ascii="宋体" w:hAnsi="宋体" w:eastAsia="宋体" w:cs="宋体"/>
          <w:b w:val="0"/>
          <w:i w:val="0"/>
          <w:strike w:val="0"/>
          <w:spacing w:val="0"/>
          <w:u w:val="none"/>
        </w:rPr>
        <w:t>系统会将用户提交的基本身体信息显示在个人数据界面，还支</w:t>
      </w:r>
      <w:r>
        <w:rPr>
          <w:rFonts w:ascii="宋体" w:hAnsi="宋体" w:eastAsia="宋体" w:cs="宋体"/>
          <w:b w:val="0"/>
          <w:i w:val="0"/>
          <w:strike w:val="0"/>
          <w:spacing w:val="0"/>
          <w:u w:val="none"/>
        </w:rPr>
        <w:tab/>
      </w:r>
      <w:r>
        <w:rPr>
          <w:rFonts w:ascii="宋体" w:hAnsi="宋体" w:eastAsia="宋体" w:cs="宋体"/>
          <w:b w:val="0"/>
          <w:i w:val="0"/>
          <w:strike w:val="0"/>
          <w:spacing w:val="0"/>
          <w:u w:val="none"/>
        </w:rPr>
        <w:t xml:space="preserve">   </w:t>
      </w:r>
      <w:r>
        <w:rPr>
          <w:rFonts w:ascii="宋体" w:hAnsi="宋体" w:eastAsia="宋体" w:cs="宋体"/>
          <w:b w:val="0"/>
          <w:i w:val="0"/>
          <w:strike w:val="0"/>
          <w:spacing w:val="0"/>
          <w:u w:val="none"/>
        </w:rPr>
        <w:tab/>
      </w:r>
      <w:r>
        <w:rPr>
          <w:rFonts w:ascii="宋体" w:hAnsi="宋体" w:eastAsia="宋体" w:cs="宋体"/>
          <w:b w:val="0"/>
          <w:i w:val="0"/>
          <w:strike w:val="0"/>
          <w:spacing w:val="0"/>
          <w:u w:val="none"/>
        </w:rPr>
        <w:t>持通过更新数据按钮跳转到代谢计算界面，并将用户原本的数据写入，方便修改更新</w:t>
      </w:r>
    </w:p>
    <w:p>
      <w:pPr>
        <w:spacing w:line="360" w:lineRule="auto"/>
        <w:ind w:left="0" w:firstLineChars="200"/>
        <w:rPr>
          <w:rFonts w:ascii="宋体" w:hAnsi="宋体" w:eastAsia="宋体" w:cs="宋体"/>
          <w:b w:val="0"/>
          <w:i w:val="0"/>
          <w:strike w:val="0"/>
          <w:spacing w:val="0"/>
          <w:u w:val="none"/>
        </w:rPr>
      </w:pPr>
    </w:p>
    <w:p>
      <w:pPr>
        <w:spacing w:line="360" w:lineRule="auto"/>
        <w:rPr>
          <w:b w:val="0"/>
        </w:rPr>
      </w:pPr>
      <w:r>
        <w:rPr>
          <w:b w:val="0"/>
        </w:rPr>
        <w:t>3.5.3、输入数据：无</w:t>
      </w:r>
    </w:p>
    <w:p>
      <w:pPr>
        <w:spacing w:line="360" w:lineRule="auto"/>
        <w:rPr>
          <w:b w:val="0"/>
        </w:rPr>
      </w:pPr>
      <w:r>
        <w:rPr>
          <w:b w:val="0"/>
        </w:rPr>
        <w:t>3.5.4、输出数据</w:t>
      </w:r>
    </w:p>
    <w:p>
      <w:pPr>
        <w:spacing w:line="360" w:lineRule="auto"/>
        <w:rPr>
          <w:b w:val="0"/>
        </w:rPr>
      </w:pPr>
      <w:r>
        <w:rPr>
          <w:b w:val="0"/>
        </w:rPr>
        <w:t xml:space="preserve">    1、用户身体数据：数据类型：对象，内容包括身高、体重、年龄、性别、基础代谢</w:t>
      </w:r>
    </w:p>
    <w:p>
      <w:pPr>
        <w:spacing w:line="360" w:lineRule="auto"/>
        <w:ind w:leftChars="800" w:firstLineChars="200"/>
        <w:rPr>
          <w:b w:val="0"/>
        </w:rPr>
      </w:pPr>
      <w:r>
        <w:rPr>
          <w:b w:val="0"/>
        </w:rPr>
        <w:t xml:space="preserve"> 表现形式：如下图所示</w:t>
      </w:r>
    </w:p>
    <w:p>
      <w:pPr>
        <w:spacing w:line="360" w:lineRule="auto"/>
        <w:ind w:leftChars="800" w:firstLineChars="200"/>
        <w:rPr>
          <w:b w:val="0"/>
        </w:rPr>
      </w:pPr>
      <w:r>
        <w:rPr>
          <w:b w:val="0"/>
        </w:rPr>
        <w:drawing>
          <wp:inline distT="0" distB="0" distL="0" distR="0">
            <wp:extent cx="1847215" cy="2520315"/>
            <wp:effectExtent l="0" t="0" r="12065" b="9525"/>
            <wp:docPr id="9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descript"/>
                    <pic:cNvPicPr>
                      <a:picLocks noChangeAspect="1"/>
                    </pic:cNvPicPr>
                  </pic:nvPicPr>
                  <pic:blipFill>
                    <a:blip r:embed="rId40"/>
                    <a:stretch>
                      <a:fillRect/>
                    </a:stretch>
                  </pic:blipFill>
                  <pic:spPr>
                    <a:xfrm>
                      <a:off x="0" y="0"/>
                      <a:ext cx="1847215" cy="2520315"/>
                    </a:xfrm>
                    <a:prstGeom prst="rect">
                      <a:avLst/>
                    </a:prstGeom>
                  </pic:spPr>
                </pic:pic>
              </a:graphicData>
            </a:graphic>
          </wp:inline>
        </w:drawing>
      </w:r>
    </w:p>
    <w:p>
      <w:pPr>
        <w:spacing w:line="360" w:lineRule="auto"/>
        <w:ind w:left="0" w:firstLineChars="200"/>
        <w:rPr>
          <w:b w:val="0"/>
        </w:rPr>
      </w:pPr>
      <w:r>
        <w:rPr>
          <w:b w:val="0"/>
        </w:rPr>
        <w:t>2、用户历史数据：数据类型：对象，内容包括日期和对应摄入热量</w:t>
      </w:r>
    </w:p>
    <w:p>
      <w:pPr>
        <w:spacing w:line="360" w:lineRule="auto"/>
        <w:ind w:leftChars="800" w:firstLineChars="200"/>
        <w:rPr>
          <w:b w:val="0"/>
        </w:rPr>
      </w:pPr>
      <w:r>
        <w:rPr>
          <w:b w:val="0"/>
        </w:rPr>
        <w:t xml:space="preserve"> 表现形式：如下图所示</w:t>
      </w:r>
    </w:p>
    <w:p>
      <w:pPr>
        <w:spacing w:line="360" w:lineRule="auto"/>
        <w:ind w:left="0" w:firstLineChars="200"/>
        <w:jc w:val="center"/>
        <w:rPr>
          <w:b w:val="0"/>
        </w:rPr>
      </w:pPr>
      <w:r>
        <w:rPr>
          <w:b w:val="0"/>
        </w:rPr>
        <w:drawing>
          <wp:inline distT="0" distB="0" distL="0" distR="0">
            <wp:extent cx="1835785" cy="3225800"/>
            <wp:effectExtent l="0" t="0" r="8255" b="5080"/>
            <wp:docPr id="10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descript"/>
                    <pic:cNvPicPr>
                      <a:picLocks noChangeAspect="1"/>
                    </pic:cNvPicPr>
                  </pic:nvPicPr>
                  <pic:blipFill>
                    <a:blip r:embed="rId41"/>
                    <a:srcRect/>
                    <a:stretch>
                      <a:fillRect/>
                    </a:stretch>
                  </pic:blipFill>
                  <pic:spPr>
                    <a:xfrm>
                      <a:off x="0" y="0"/>
                      <a:ext cx="1835785" cy="3225800"/>
                    </a:xfrm>
                    <a:prstGeom prst="rect">
                      <a:avLst/>
                    </a:prstGeom>
                  </pic:spPr>
                </pic:pic>
              </a:graphicData>
            </a:graphic>
          </wp:inline>
        </w:drawing>
      </w:r>
    </w:p>
    <w:p>
      <w:pPr>
        <w:spacing w:line="360" w:lineRule="auto"/>
        <w:rPr>
          <w:b w:val="0"/>
        </w:rPr>
      </w:pPr>
    </w:p>
    <w:p>
      <w:pPr>
        <w:spacing w:line="360" w:lineRule="auto"/>
        <w:rPr>
          <w:b w:val="0"/>
        </w:rPr>
      </w:pPr>
      <w:r>
        <w:rPr>
          <w:b w:val="0"/>
        </w:rPr>
        <w:t xml:space="preserve">    3、调试信息：数据类型：字符串</w:t>
      </w:r>
    </w:p>
    <w:p>
      <w:pPr>
        <w:spacing w:line="360" w:lineRule="auto"/>
        <w:rPr>
          <w:b w:val="0"/>
        </w:rPr>
      </w:pPr>
      <w:r>
        <w:rPr>
          <w:b w:val="0"/>
        </w:rPr>
        <w:t xml:space="preserve">                 表现形式：在控制台输出相应的提示信息，如“用户基本信息请求成功”等，用于开发者的调试。</w:t>
      </w:r>
    </w:p>
    <w:p>
      <w:pPr>
        <w:spacing w:line="360" w:lineRule="auto"/>
        <w:rPr>
          <w:b w:val="0"/>
        </w:rPr>
      </w:pPr>
    </w:p>
    <w:p>
      <w:pPr>
        <w:spacing w:line="360" w:lineRule="auto"/>
        <w:ind w:left="0"/>
        <w:rPr>
          <w:b w:val="0"/>
        </w:rPr>
      </w:pPr>
      <w:r>
        <w:rPr>
          <w:b w:val="0"/>
        </w:rPr>
        <w:t xml:space="preserve">    4、用户账户信息：数据类型：对象，内容包括微信头像url、微信昵称</w:t>
      </w:r>
    </w:p>
    <w:p>
      <w:pPr>
        <w:spacing w:line="360" w:lineRule="auto"/>
        <w:ind w:leftChars="800" w:firstLineChars="200"/>
        <w:rPr>
          <w:b w:val="0"/>
        </w:rPr>
      </w:pPr>
      <w:r>
        <w:rPr>
          <w:b w:val="0"/>
        </w:rPr>
        <w:t xml:space="preserve"> 表现形式：如下图所示</w:t>
      </w:r>
    </w:p>
    <w:p>
      <w:pPr>
        <w:spacing w:line="360" w:lineRule="auto"/>
        <w:ind w:leftChars="800" w:firstLineChars="200"/>
        <w:jc w:val="both"/>
        <w:rPr>
          <w:b w:val="0"/>
        </w:rPr>
      </w:pPr>
      <w:r>
        <w:rPr>
          <w:b w:val="0"/>
        </w:rPr>
        <w:t xml:space="preserve">     </w:t>
      </w:r>
      <w:r>
        <w:rPr>
          <w:b w:val="0"/>
        </w:rPr>
        <w:drawing>
          <wp:inline distT="0" distB="0" distL="0" distR="0">
            <wp:extent cx="2190750" cy="3903345"/>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4" name="picture" descr="descript"/>
                    <pic:cNvPicPr/>
                  </pic:nvPicPr>
                  <pic:blipFill>
                    <a:blip r:embed="rId42"/>
                    <a:srcRect b="76"/>
                    <a:stretch>
                      <a:fillRect/>
                    </a:stretch>
                  </pic:blipFill>
                  <pic:spPr>
                    <a:xfrm>
                      <a:off x="0" y="0"/>
                      <a:ext cx="2190750" cy="3903690"/>
                    </a:xfrm>
                    <a:prstGeom prst="rect">
                      <a:avLst/>
                    </a:prstGeom>
                  </pic:spPr>
                </pic:pic>
              </a:graphicData>
            </a:graphic>
          </wp:inline>
        </w:drawing>
      </w:r>
    </w:p>
    <w:p>
      <w:pPr>
        <w:spacing w:line="360" w:lineRule="auto"/>
        <w:rPr>
          <w:b w:val="0"/>
        </w:rPr>
      </w:pPr>
    </w:p>
    <w:p>
      <w:pPr>
        <w:spacing w:line="360" w:lineRule="auto"/>
        <w:rPr>
          <w:b w:val="0"/>
        </w:rPr>
      </w:pPr>
      <w:r>
        <w:rPr>
          <w:b w:val="0"/>
        </w:rPr>
        <w:t>3.5.5、数据设计</w:t>
      </w:r>
    </w:p>
    <w:p>
      <w:pPr>
        <w:spacing w:line="360" w:lineRule="auto"/>
        <w:ind w:left="0" w:firstLineChars="200"/>
        <w:rPr>
          <w:rFonts w:hint="eastAsia" w:ascii="宋体" w:hAnsi="宋体" w:eastAsia="宋体" w:cs="宋体"/>
        </w:rPr>
      </w:pPr>
      <w:r>
        <w:rPr>
          <w:rFonts w:hint="eastAsia" w:ascii="宋体" w:hAnsi="宋体" w:eastAsia="宋体" w:cs="宋体"/>
        </w:rPr>
        <w:t>本模块的局部变量数据结构在不同的界面中有所不同</w:t>
      </w:r>
    </w:p>
    <w:p>
      <w:pPr>
        <w:spacing w:line="360" w:lineRule="auto"/>
        <w:ind w:left="0" w:firstLineChars="200"/>
        <w:jc w:val="left"/>
      </w:pPr>
      <w:r>
        <w:rPr>
          <w:rFonts w:hint="eastAsia" w:ascii="宋体" w:hAnsi="宋体" w:eastAsia="宋体" w:cs="宋体"/>
          <w:b/>
        </w:rPr>
        <w:t>个人数据界面的局部变量</w:t>
      </w:r>
      <w:r>
        <w:rPr>
          <w:rFonts w:hint="eastAsia" w:ascii="宋体" w:hAnsi="宋体" w:eastAsia="宋体" w:cs="宋体"/>
        </w:rPr>
        <w:t>如下图所示</w:t>
      </w:r>
      <w:r>
        <w:drawing>
          <wp:inline distT="0" distB="0" distL="0" distR="0">
            <wp:extent cx="1209675" cy="1104900"/>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43"/>
                    <a:stretch>
                      <a:fillRect/>
                    </a:stretch>
                  </pic:blipFill>
                  <pic:spPr>
                    <a:xfrm>
                      <a:off x="0" y="0"/>
                      <a:ext cx="1209675" cy="1104900"/>
                    </a:xfrm>
                    <a:prstGeom prst="rect">
                      <a:avLst/>
                    </a:prstGeom>
                  </pic:spPr>
                </pic:pic>
              </a:graphicData>
            </a:graphic>
          </wp:inline>
        </w:drawing>
      </w:r>
    </w:p>
    <w:p>
      <w:pPr>
        <w:spacing w:line="360" w:lineRule="auto"/>
        <w:ind w:left="0" w:firstLineChars="200"/>
        <w:jc w:val="left"/>
        <w:rPr>
          <w:b/>
        </w:rPr>
      </w:pPr>
      <w:r>
        <w:rPr>
          <w:b/>
        </w:rPr>
        <w:t>具体说明：</w:t>
      </w:r>
    </w:p>
    <w:p>
      <w:pPr>
        <w:spacing w:line="360" w:lineRule="auto"/>
        <w:ind w:left="0" w:firstLineChars="200"/>
        <w:rPr>
          <w:b w:val="0"/>
        </w:rPr>
      </w:pPr>
      <w:r>
        <w:rPr>
          <w:b/>
        </w:rPr>
        <w:t>nickName:</w:t>
      </w:r>
      <w:r>
        <w:rPr>
          <w:b w:val="0"/>
        </w:rPr>
        <w:t>类型：字符串</w:t>
      </w:r>
    </w:p>
    <w:p>
      <w:pPr>
        <w:spacing w:line="360" w:lineRule="auto"/>
        <w:ind w:leftChars="0" w:firstLineChars="0"/>
        <w:rPr>
          <w:b w:val="0"/>
        </w:rPr>
      </w:pPr>
      <w:r>
        <w:rPr>
          <w:b w:val="0"/>
        </w:rPr>
        <w:t xml:space="preserve">          </w:t>
      </w:r>
      <w:r>
        <w:rPr>
          <w:b w:val="0"/>
        </w:rPr>
        <w:tab/>
      </w:r>
      <w:r>
        <w:rPr>
          <w:b w:val="0"/>
        </w:rPr>
        <w:t xml:space="preserve"> 功能：存放全局变量返回的用户昵称nickName，使前端界面能够正常显示</w:t>
      </w:r>
      <w:r>
        <w:rPr>
          <w:b w:val="0"/>
        </w:rPr>
        <w:tab/>
      </w:r>
      <w:r>
        <w:rPr>
          <w:b w:val="0"/>
        </w:rPr>
        <w:tab/>
      </w:r>
      <w:r>
        <w:rPr>
          <w:b w:val="0"/>
        </w:rPr>
        <w:tab/>
      </w:r>
      <w:r>
        <w:rPr>
          <w:b w:val="0"/>
        </w:rPr>
        <w:tab/>
      </w:r>
      <w:r>
        <w:rPr>
          <w:b w:val="0"/>
        </w:rPr>
        <w:t xml:space="preserve"> 用户昵称</w:t>
      </w:r>
    </w:p>
    <w:p>
      <w:pPr>
        <w:spacing w:line="360" w:lineRule="auto"/>
        <w:ind w:left="0" w:leftChars="0" w:firstLineChars="200"/>
        <w:rPr>
          <w:b w:val="0"/>
        </w:rPr>
      </w:pPr>
    </w:p>
    <w:p>
      <w:pPr>
        <w:spacing w:line="360" w:lineRule="auto"/>
        <w:ind w:left="0" w:firstLineChars="200"/>
        <w:rPr>
          <w:b w:val="0"/>
        </w:rPr>
      </w:pPr>
      <w:r>
        <w:rPr>
          <w:b/>
        </w:rPr>
        <w:t>headURL:</w:t>
      </w:r>
      <w:r>
        <w:rPr>
          <w:b w:val="0"/>
        </w:rPr>
        <w:t>类型：字符串</w:t>
      </w:r>
    </w:p>
    <w:p>
      <w:pPr>
        <w:spacing w:line="360" w:lineRule="auto"/>
        <w:ind w:left="0" w:leftChars="0" w:firstLineChars="200"/>
        <w:rPr>
          <w:b w:val="0"/>
        </w:rPr>
      </w:pPr>
      <w:r>
        <w:rPr>
          <w:b w:val="0"/>
        </w:rPr>
        <w:t xml:space="preserve">         功能：存放全局变量返回的用户头像URL headURL数据，使前端界面能够正</w:t>
      </w:r>
      <w:r>
        <w:rPr>
          <w:b w:val="0"/>
        </w:rPr>
        <w:tab/>
      </w:r>
      <w:r>
        <w:rPr>
          <w:b w:val="0"/>
        </w:rPr>
        <w:tab/>
      </w:r>
      <w:r>
        <w:rPr>
          <w:b w:val="0"/>
        </w:rPr>
        <w:tab/>
      </w:r>
      <w:r>
        <w:rPr>
          <w:b w:val="0"/>
        </w:rPr>
        <w:tab/>
      </w:r>
      <w:r>
        <w:rPr>
          <w:b w:val="0"/>
        </w:rPr>
        <w:t>常显示用户头像</w:t>
      </w:r>
    </w:p>
    <w:p>
      <w:pPr>
        <w:spacing w:line="360" w:lineRule="auto"/>
        <w:ind w:left="0" w:firstLineChars="200"/>
        <w:jc w:val="left"/>
        <w:rPr>
          <w:b w:val="0"/>
        </w:rPr>
      </w:pPr>
    </w:p>
    <w:p>
      <w:pPr>
        <w:spacing w:line="360" w:lineRule="auto"/>
        <w:ind w:left="0" w:firstLineChars="200"/>
        <w:jc w:val="left"/>
      </w:pPr>
      <w:r>
        <w:rPr>
          <w:rFonts w:hint="eastAsia" w:ascii="宋体" w:hAnsi="宋体" w:eastAsia="宋体" w:cs="宋体"/>
          <w:b/>
        </w:rPr>
        <w:t>个人基本信息界面的局部变量</w:t>
      </w:r>
      <w:r>
        <w:rPr>
          <w:rFonts w:hint="eastAsia" w:ascii="宋体" w:hAnsi="宋体" w:eastAsia="宋体" w:cs="宋体"/>
        </w:rPr>
        <w:t>如下图所示</w:t>
      </w:r>
      <w:r>
        <w:drawing>
          <wp:inline distT="0" distB="0" distL="0" distR="0">
            <wp:extent cx="1114425" cy="1076325"/>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44"/>
                    <a:stretch>
                      <a:fillRect/>
                    </a:stretch>
                  </pic:blipFill>
                  <pic:spPr>
                    <a:xfrm>
                      <a:off x="0" y="0"/>
                      <a:ext cx="1114425" cy="1076325"/>
                    </a:xfrm>
                    <a:prstGeom prst="rect">
                      <a:avLst/>
                    </a:prstGeom>
                  </pic:spPr>
                </pic:pic>
              </a:graphicData>
            </a:graphic>
          </wp:inline>
        </w:drawing>
      </w:r>
    </w:p>
    <w:p>
      <w:pPr>
        <w:spacing w:line="360" w:lineRule="auto"/>
        <w:ind w:left="0" w:firstLineChars="200"/>
        <w:jc w:val="left"/>
        <w:rPr>
          <w:b/>
        </w:rPr>
      </w:pPr>
      <w:r>
        <w:rPr>
          <w:b/>
        </w:rPr>
        <w:t>具体说明：</w:t>
      </w:r>
    </w:p>
    <w:p>
      <w:pPr>
        <w:spacing w:line="360" w:lineRule="auto"/>
        <w:ind w:left="0" w:firstLineChars="200"/>
        <w:rPr>
          <w:b w:val="0"/>
        </w:rPr>
      </w:pPr>
      <w:r>
        <w:rPr>
          <w:b/>
        </w:rPr>
        <w:t>list:</w:t>
      </w:r>
      <w:r>
        <w:rPr>
          <w:b w:val="0"/>
        </w:rPr>
        <w:t>类型：数组</w:t>
      </w:r>
    </w:p>
    <w:p>
      <w:pPr>
        <w:spacing w:line="360" w:lineRule="auto"/>
        <w:ind w:left="0" w:leftChars="0" w:firstLineChars="200"/>
        <w:rPr>
          <w:rFonts w:hint="eastAsia" w:ascii="宋体" w:hAnsi="宋体" w:eastAsia="宋体" w:cs="宋体"/>
          <w:b w:val="0"/>
        </w:rPr>
      </w:pPr>
      <w:r>
        <w:rPr>
          <w:b w:val="0"/>
        </w:rPr>
        <w:t xml:space="preserve"> </w:t>
      </w:r>
      <w:r>
        <w:rPr>
          <w:b w:val="0"/>
        </w:rPr>
        <w:tab/>
      </w:r>
      <w:r>
        <w:rPr>
          <w:b w:val="0"/>
        </w:rPr>
        <w:t xml:space="preserve"> 功能：</w:t>
      </w:r>
      <w:r>
        <w:rPr>
          <w:rFonts w:hint="eastAsia" w:ascii="宋体" w:hAnsi="宋体" w:eastAsia="宋体" w:cs="宋体"/>
          <w:b w:val="0"/>
        </w:rPr>
        <w:t>存放数据库集合pri_inf返回的用户个人基本身体信息</w:t>
      </w:r>
    </w:p>
    <w:p>
      <w:pPr>
        <w:spacing w:line="360" w:lineRule="auto"/>
        <w:ind w:left="0" w:leftChars="0" w:firstLineChars="200"/>
        <w:rPr>
          <w:b w:val="0"/>
        </w:rPr>
      </w:pPr>
    </w:p>
    <w:p>
      <w:pPr>
        <w:spacing w:line="360" w:lineRule="auto"/>
        <w:ind w:left="0" w:firstLineChars="200"/>
        <w:rPr>
          <w:b w:val="0"/>
        </w:rPr>
      </w:pPr>
      <w:r>
        <w:rPr>
          <w:b/>
        </w:rPr>
        <w:t>headURL:</w:t>
      </w:r>
      <w:r>
        <w:rPr>
          <w:b w:val="0"/>
        </w:rPr>
        <w:t>类型：字符串</w:t>
      </w:r>
    </w:p>
    <w:p>
      <w:pPr>
        <w:spacing w:line="360" w:lineRule="auto"/>
        <w:ind w:left="0" w:leftChars="0" w:firstLineChars="200"/>
        <w:rPr>
          <w:b w:val="0"/>
        </w:rPr>
      </w:pPr>
      <w:r>
        <w:rPr>
          <w:b w:val="0"/>
        </w:rPr>
        <w:t xml:space="preserve">         功能：存放全局变量返回的用户头像URL headURL数据，使前端界面能够正</w:t>
      </w:r>
      <w:r>
        <w:rPr>
          <w:b w:val="0"/>
        </w:rPr>
        <w:tab/>
      </w:r>
      <w:r>
        <w:rPr>
          <w:b w:val="0"/>
        </w:rPr>
        <w:tab/>
      </w:r>
      <w:r>
        <w:rPr>
          <w:b w:val="0"/>
        </w:rPr>
        <w:tab/>
      </w:r>
      <w:r>
        <w:rPr>
          <w:b w:val="0"/>
        </w:rPr>
        <w:tab/>
      </w:r>
      <w:r>
        <w:rPr>
          <w:b w:val="0"/>
        </w:rPr>
        <w:t>常显示用户头像</w:t>
      </w:r>
    </w:p>
    <w:p>
      <w:pPr>
        <w:spacing w:line="360" w:lineRule="auto"/>
        <w:ind w:left="0" w:firstLineChars="200"/>
        <w:jc w:val="left"/>
        <w:rPr>
          <w:b w:val="0"/>
        </w:rPr>
      </w:pPr>
    </w:p>
    <w:p>
      <w:pPr>
        <w:spacing w:line="360" w:lineRule="auto"/>
        <w:ind w:left="0" w:firstLineChars="200"/>
        <w:jc w:val="left"/>
      </w:pPr>
      <w:r>
        <w:rPr>
          <w:rFonts w:hint="eastAsia" w:ascii="宋体" w:hAnsi="宋体" w:eastAsia="宋体" w:cs="宋体"/>
          <w:b/>
        </w:rPr>
        <w:t>历史数据界面的局部变量</w:t>
      </w:r>
      <w:r>
        <w:rPr>
          <w:rFonts w:hint="eastAsia" w:ascii="宋体" w:hAnsi="宋体" w:eastAsia="宋体" w:cs="宋体"/>
        </w:rPr>
        <w:t>如下图所示</w:t>
      </w:r>
      <w:r>
        <w:drawing>
          <wp:inline distT="0" distB="0" distL="0" distR="0">
            <wp:extent cx="847725" cy="809625"/>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45"/>
                    <a:stretch>
                      <a:fillRect/>
                    </a:stretch>
                  </pic:blipFill>
                  <pic:spPr>
                    <a:xfrm>
                      <a:off x="0" y="0"/>
                      <a:ext cx="847725" cy="809625"/>
                    </a:xfrm>
                    <a:prstGeom prst="rect">
                      <a:avLst/>
                    </a:prstGeom>
                  </pic:spPr>
                </pic:pic>
              </a:graphicData>
            </a:graphic>
          </wp:inline>
        </w:drawing>
      </w:r>
    </w:p>
    <w:p>
      <w:pPr>
        <w:spacing w:line="360" w:lineRule="auto"/>
        <w:ind w:left="0" w:firstLineChars="200"/>
        <w:jc w:val="left"/>
        <w:rPr>
          <w:b/>
        </w:rPr>
      </w:pPr>
      <w:r>
        <w:rPr>
          <w:b/>
        </w:rPr>
        <w:t>具体说明：</w:t>
      </w:r>
    </w:p>
    <w:p>
      <w:pPr>
        <w:spacing w:line="360" w:lineRule="auto"/>
        <w:ind w:left="0" w:firstLineChars="200"/>
        <w:rPr>
          <w:b w:val="0"/>
        </w:rPr>
      </w:pPr>
      <w:r>
        <w:rPr>
          <w:b/>
        </w:rPr>
        <w:t>list:</w:t>
      </w:r>
      <w:r>
        <w:rPr>
          <w:b w:val="0"/>
        </w:rPr>
        <w:t>类型：数组</w:t>
      </w:r>
    </w:p>
    <w:p>
      <w:pPr>
        <w:spacing w:line="360" w:lineRule="auto"/>
        <w:ind w:left="0" w:leftChars="0" w:firstLineChars="200"/>
        <w:rPr>
          <w:rFonts w:hint="eastAsia" w:ascii="宋体" w:hAnsi="宋体" w:eastAsia="宋体" w:cs="宋体"/>
          <w:b w:val="0"/>
        </w:rPr>
      </w:pPr>
      <w:r>
        <w:rPr>
          <w:b w:val="0"/>
        </w:rPr>
        <w:t xml:space="preserve"> </w:t>
      </w:r>
      <w:r>
        <w:rPr>
          <w:b w:val="0"/>
        </w:rPr>
        <w:tab/>
      </w:r>
      <w:r>
        <w:rPr>
          <w:b w:val="0"/>
        </w:rPr>
        <w:t xml:space="preserve"> 功能：</w:t>
      </w:r>
      <w:r>
        <w:rPr>
          <w:rFonts w:hint="eastAsia" w:ascii="宋体" w:hAnsi="宋体" w:eastAsia="宋体" w:cs="宋体"/>
          <w:b w:val="0"/>
        </w:rPr>
        <w:t>存放数据库集合history返回的用户历史信息</w:t>
      </w:r>
    </w:p>
    <w:p>
      <w:pPr>
        <w:spacing w:line="360" w:lineRule="auto"/>
        <w:rPr>
          <w:b w:val="0"/>
        </w:rPr>
      </w:pPr>
    </w:p>
    <w:p>
      <w:pPr>
        <w:spacing w:line="360" w:lineRule="auto"/>
        <w:ind w:left="0" w:firstLineChars="200"/>
        <w:rPr>
          <w:b/>
        </w:rPr>
      </w:pPr>
      <w:r>
        <w:rPr>
          <w:b/>
        </w:rPr>
        <w:t>相关数据库的设计：</w:t>
      </w:r>
    </w:p>
    <w:p>
      <w:pPr>
        <w:spacing w:line="360" w:lineRule="auto"/>
        <w:ind w:left="0" w:firstLineChars="200"/>
        <w:rPr>
          <w:b/>
        </w:rPr>
      </w:pPr>
      <w:r>
        <w:rPr>
          <w:b/>
        </w:rPr>
        <w:t>集合pri_inf</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069"/>
        <w:gridCol w:w="2069"/>
        <w:gridCol w:w="2069"/>
        <w:gridCol w:w="206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名称</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标识符</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类型</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数据id</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_id</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该条数据身份信息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openid</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_openid</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身高</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height</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用户当前身高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体重</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weight</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用户当前体重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年龄</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age</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用户年龄</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性别</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sex</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string</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用户性别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基本代谢水平</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metabolism</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number</w:t>
            </w:r>
          </w:p>
        </w:tc>
        <w:tc>
          <w:tcPr>
            <w:tcW w:w="206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pacing w:line="360" w:lineRule="auto"/>
              <w:rPr>
                <w:b w:val="0"/>
              </w:rPr>
            </w:pPr>
            <w:r>
              <w:rPr>
                <w:b w:val="0"/>
              </w:rPr>
              <w:t>用户基础代谢水平</w:t>
            </w:r>
          </w:p>
        </w:tc>
      </w:tr>
    </w:tbl>
    <w:p>
      <w:pPr>
        <w:spacing w:line="360" w:lineRule="auto"/>
        <w:ind w:left="0" w:firstLineChars="200"/>
        <w:rPr>
          <w:b w:val="0"/>
        </w:rPr>
      </w:pPr>
      <w:r>
        <w:rPr>
          <w:b w:val="0"/>
        </w:rPr>
        <w:t>上述个人基本信息界面局部变量中的list会从数据库集合pri_inf中获取用户的个人信息数据，并将height,weight,age,sex,metabolism显示在前端页面上</w:t>
      </w:r>
    </w:p>
    <w:p>
      <w:pPr>
        <w:spacing w:line="360" w:lineRule="auto"/>
        <w:rPr>
          <w:b w:val="0"/>
        </w:rPr>
      </w:pPr>
    </w:p>
    <w:p>
      <w:pPr>
        <w:spacing w:line="360" w:lineRule="auto"/>
        <w:ind w:left="0" w:firstLineChars="200"/>
        <w:rPr>
          <w:b/>
        </w:rPr>
      </w:pPr>
      <w:r>
        <w:rPr>
          <w:b/>
        </w:rPr>
        <w:t>集合history</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89"/>
        <w:gridCol w:w="1604"/>
        <w:gridCol w:w="1964"/>
        <w:gridCol w:w="311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摄入热量</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用户历史摄入热量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日期</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date</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等线" w:hAnsi="等线" w:eastAsia="等线" w:cs="等线"/>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用户历史热量摄入对应的日期</w:t>
            </w:r>
          </w:p>
        </w:tc>
      </w:tr>
    </w:tbl>
    <w:p>
      <w:pPr>
        <w:spacing w:line="360" w:lineRule="auto"/>
        <w:ind w:left="0" w:firstLineChars="200"/>
        <w:rPr>
          <w:b w:val="0"/>
        </w:rPr>
      </w:pPr>
      <w:r>
        <w:rPr>
          <w:rFonts w:hint="eastAsia" w:ascii="宋体" w:hAnsi="宋体" w:eastAsia="宋体" w:cs="宋体"/>
          <w:b w:val="0"/>
        </w:rPr>
        <w:t>上述历史数据界面局部变量中的list会从</w:t>
      </w:r>
      <w:r>
        <w:rPr>
          <w:b w:val="0"/>
        </w:rPr>
        <w:t>数据库集合history中获取用户的历史数据，并将cal和date显示在前端页面上</w:t>
      </w:r>
    </w:p>
    <w:p>
      <w:pPr>
        <w:spacing w:line="360" w:lineRule="auto"/>
        <w:rPr>
          <w:b w:val="0"/>
        </w:rPr>
      </w:pPr>
    </w:p>
    <w:p>
      <w:pPr>
        <w:spacing w:line="360" w:lineRule="auto"/>
        <w:rPr>
          <w:b w:val="0"/>
        </w:rPr>
      </w:pPr>
      <w:r>
        <w:rPr>
          <w:b w:val="0"/>
        </w:rPr>
        <w:t>3.3.6、算法和流程</w:t>
      </w:r>
    </w:p>
    <w:p>
      <w:pPr>
        <w:spacing w:line="360" w:lineRule="auto"/>
        <w:ind w:left="0" w:firstLineChars="200"/>
        <w:rPr>
          <w:b w:val="0"/>
        </w:rPr>
      </w:pPr>
      <w:r>
        <w:rPr>
          <w:b w:val="0"/>
        </w:rPr>
        <w:t>通过点击界面下方的导航栏可以跳转到个人数据界面，该界面上方显示了登录微信号的头像和昵称，界面中部的两个按钮选项可以分别导航至个人信息界面和历史记录界面</w:t>
      </w:r>
    </w:p>
    <w:p>
      <w:pPr>
        <w:spacing w:line="360" w:lineRule="auto"/>
        <w:jc w:val="center"/>
        <w:rPr>
          <w:b w:val="0"/>
        </w:rPr>
      </w:pPr>
      <w:r>
        <w:rPr>
          <w:b w:val="0"/>
        </w:rPr>
        <w:drawing>
          <wp:inline distT="0" distB="0" distL="0" distR="0">
            <wp:extent cx="1666240" cy="3456305"/>
            <wp:effectExtent l="0" t="0" r="10160" b="3175"/>
            <wp:docPr id="11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descript"/>
                    <pic:cNvPicPr>
                      <a:picLocks noChangeAspect="1"/>
                    </pic:cNvPicPr>
                  </pic:nvPicPr>
                  <pic:blipFill>
                    <a:blip r:embed="rId46"/>
                    <a:srcRect b="-59"/>
                    <a:stretch>
                      <a:fillRect/>
                    </a:stretch>
                  </pic:blipFill>
                  <pic:spPr>
                    <a:xfrm>
                      <a:off x="0" y="0"/>
                      <a:ext cx="1666240" cy="3456305"/>
                    </a:xfrm>
                    <a:prstGeom prst="rect">
                      <a:avLst/>
                    </a:prstGeom>
                  </pic:spPr>
                </pic:pic>
              </a:graphicData>
            </a:graphic>
          </wp:inline>
        </w:drawing>
      </w:r>
    </w:p>
    <w:p>
      <w:pPr>
        <w:spacing w:line="360" w:lineRule="auto"/>
        <w:jc w:val="center"/>
        <w:rPr>
          <w:b w:val="0"/>
        </w:rPr>
      </w:pPr>
    </w:p>
    <w:p>
      <w:pPr>
        <w:spacing w:line="360" w:lineRule="auto"/>
        <w:ind w:left="0" w:firstLineChars="200"/>
        <w:jc w:val="both"/>
        <w:rPr>
          <w:b w:val="0"/>
        </w:rPr>
      </w:pPr>
      <w:r>
        <w:rPr>
          <w:b w:val="0"/>
        </w:rPr>
        <w:t>点击跳转到个人信息界面，该界面上方显示用户微信头像，中部显示该用户的个人基本信息，包括身高、体重、年龄、性别和经计算得到的基本代谢水平</w:t>
      </w:r>
    </w:p>
    <w:p>
      <w:pPr>
        <w:spacing w:line="360" w:lineRule="auto"/>
        <w:jc w:val="center"/>
        <w:rPr>
          <w:b w:val="0"/>
        </w:rPr>
      </w:pPr>
      <w:bookmarkStart w:id="0" w:name="_GoBack"/>
      <w:r>
        <w:rPr>
          <w:b w:val="0"/>
        </w:rPr>
        <w:drawing>
          <wp:inline distT="0" distB="0" distL="0" distR="0">
            <wp:extent cx="1820545" cy="3456305"/>
            <wp:effectExtent l="0" t="0" r="8255" b="3175"/>
            <wp:docPr id="11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descript"/>
                    <pic:cNvPicPr>
                      <a:picLocks noChangeAspect="1"/>
                    </pic:cNvPicPr>
                  </pic:nvPicPr>
                  <pic:blipFill>
                    <a:blip r:embed="rId47"/>
                    <a:srcRect/>
                    <a:stretch>
                      <a:fillRect/>
                    </a:stretch>
                  </pic:blipFill>
                  <pic:spPr>
                    <a:xfrm>
                      <a:off x="0" y="0"/>
                      <a:ext cx="1820545" cy="3456305"/>
                    </a:xfrm>
                    <a:prstGeom prst="rect">
                      <a:avLst/>
                    </a:prstGeom>
                  </pic:spPr>
                </pic:pic>
              </a:graphicData>
            </a:graphic>
          </wp:inline>
        </w:drawing>
      </w:r>
      <w:bookmarkEnd w:id="0"/>
    </w:p>
    <w:p>
      <w:pPr>
        <w:spacing w:line="360" w:lineRule="auto"/>
        <w:jc w:val="center"/>
        <w:rPr>
          <w:b w:val="0"/>
        </w:rPr>
      </w:pPr>
    </w:p>
    <w:p>
      <w:pPr>
        <w:spacing w:line="360" w:lineRule="auto"/>
        <w:ind w:left="0" w:firstLineChars="200"/>
        <w:jc w:val="both"/>
        <w:rPr>
          <w:b w:val="0"/>
        </w:rPr>
      </w:pPr>
      <w:r>
        <w:rPr>
          <w:b w:val="0"/>
        </w:rPr>
        <w:t>若发现信息有误或者身体信息发生变更时，可以通过点击“更新个人信息”按钮进行数据的更新，点击后系统会跳转到代谢计算界面并将用户原本的信息自动填入输入框中，方便用户更新数据信息</w:t>
      </w:r>
    </w:p>
    <w:p>
      <w:pPr>
        <w:spacing w:line="360" w:lineRule="auto"/>
        <w:jc w:val="center"/>
        <w:rPr>
          <w:b w:val="0"/>
        </w:rPr>
      </w:pPr>
      <w:r>
        <w:rPr>
          <w:b w:val="0"/>
        </w:rPr>
        <w:drawing>
          <wp:inline distT="0" distB="0" distL="0" distR="0">
            <wp:extent cx="1924050" cy="3599815"/>
            <wp:effectExtent l="0" t="0" r="11430" b="12065"/>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48"/>
                    <a:srcRect/>
                    <a:stretch>
                      <a:fillRect/>
                    </a:stretch>
                  </pic:blipFill>
                  <pic:spPr>
                    <a:xfrm>
                      <a:off x="0" y="0"/>
                      <a:ext cx="1924050" cy="3599815"/>
                    </a:xfrm>
                    <a:prstGeom prst="rect">
                      <a:avLst/>
                    </a:prstGeom>
                  </pic:spPr>
                </pic:pic>
              </a:graphicData>
            </a:graphic>
          </wp:inline>
        </w:drawing>
      </w:r>
    </w:p>
    <w:p>
      <w:pPr>
        <w:spacing w:line="360" w:lineRule="auto"/>
        <w:ind w:left="0" w:firstLineChars="200"/>
        <w:jc w:val="both"/>
        <w:rPr>
          <w:b w:val="0"/>
        </w:rPr>
      </w:pPr>
    </w:p>
    <w:p>
      <w:pPr>
        <w:spacing w:line="360" w:lineRule="auto"/>
        <w:rPr>
          <w:b w:val="0"/>
        </w:rPr>
      </w:pPr>
      <w:r>
        <w:rPr>
          <w:b w:val="0"/>
        </w:rPr>
        <w:t>3.5.7、函数说明</w:t>
      </w:r>
    </w:p>
    <w:p>
      <w:pPr>
        <w:numPr>
          <w:ilvl w:val="0"/>
          <w:numId w:val="2"/>
        </w:numPr>
        <w:spacing w:line="360" w:lineRule="auto"/>
        <w:rPr>
          <w:b/>
        </w:rPr>
      </w:pPr>
      <w:r>
        <w:rPr>
          <w:b/>
        </w:rPr>
        <w:t>个人数据界面（PersonalData文件夹):</w:t>
      </w:r>
    </w:p>
    <w:p>
      <w:pPr>
        <w:spacing w:line="360" w:lineRule="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b/>
        </w:rPr>
        <w:t>1、onLoad()函数：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所在文件：PersonalData.js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功能：在界面首次加载时运行，调用setData方法，将用户微信头像和微信昵称渲染至视图层。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局部变量：nickname 类型：字符串 作用：用户的微信昵称</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headURL 类型：字符串 作用：用户微信头像的url</w:t>
      </w:r>
    </w:p>
    <w:p>
      <w:pPr>
        <w:spacing w:line="360" w:lineRule="auto"/>
        <w:ind w:leftChars="600" w:firstLineChars="200"/>
        <w:rPr>
          <w:rFonts w:hint="eastAsia" w:ascii="宋体" w:hAnsi="宋体" w:eastAsia="宋体" w:cs="宋体"/>
        </w:rPr>
      </w:pPr>
    </w:p>
    <w:p>
      <w:pPr>
        <w:snapToGrid/>
        <w:spacing w:before="0" w:after="0" w:line="360" w:lineRule="auto"/>
        <w:ind w:left="0" w:leftChars="0" w:right="0" w:firstLineChars="200"/>
        <w:jc w:val="both"/>
        <w:rPr>
          <w:b/>
        </w:rPr>
      </w:pPr>
      <w:r>
        <w:rPr>
          <w:b/>
        </w:rPr>
        <w:t>2、ToFoodSelect()函数：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PersonalData</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功能：界面跳转，调用API:wx.redirectTo，跳转至热量查询界面。</w:t>
      </w:r>
    </w:p>
    <w:p>
      <w:pPr>
        <w:spacing w:line="360" w:lineRule="auto"/>
        <w:ind w:left="0" w:leftChars="0" w:firstLineChars="200"/>
        <w:rPr>
          <w:b w:val="0"/>
        </w:rPr>
      </w:pPr>
    </w:p>
    <w:p>
      <w:pPr>
        <w:spacing w:line="360" w:lineRule="auto"/>
        <w:ind w:left="0" w:leftChars="0" w:firstLineChars="200"/>
        <w:rPr>
          <w:b/>
        </w:rPr>
      </w:pPr>
      <w:r>
        <w:rPr>
          <w:b/>
        </w:rPr>
        <w:t>3、ToCalculate()函数：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PersonalData</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功能：界面跳转，调用API:wx.redirectTo，跳转至代谢计算界面。</w:t>
      </w:r>
    </w:p>
    <w:p>
      <w:pPr>
        <w:spacing w:line="360" w:lineRule="auto"/>
        <w:ind w:leftChars="0" w:firstLineChars="0"/>
        <w:rPr>
          <w:rFonts w:hint="eastAsia" w:ascii="宋体" w:hAnsi="宋体" w:eastAsia="宋体" w:cs="宋体"/>
        </w:rPr>
      </w:pPr>
    </w:p>
    <w:p>
      <w:pPr>
        <w:snapToGrid/>
        <w:spacing w:before="0" w:after="0" w:line="360" w:lineRule="auto"/>
        <w:ind w:left="0" w:leftChars="0" w:right="0" w:firstLineChars="200"/>
        <w:jc w:val="both"/>
        <w:rPr>
          <w:b/>
        </w:rPr>
      </w:pPr>
      <w:r>
        <w:rPr>
          <w:b/>
        </w:rPr>
        <w:t>4、ToInformation()函数：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PersonalData</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功能：界面跳转，调用API:wx.navigateTo，跳转至个人信息界面。</w:t>
      </w:r>
    </w:p>
    <w:p>
      <w:pPr>
        <w:spacing w:line="360" w:lineRule="auto"/>
        <w:ind w:left="0" w:leftChars="0" w:firstLineChars="200"/>
        <w:rPr>
          <w:b w:val="0"/>
        </w:rPr>
      </w:pPr>
    </w:p>
    <w:p>
      <w:pPr>
        <w:spacing w:line="360" w:lineRule="auto"/>
        <w:ind w:left="0" w:leftChars="0" w:firstLineChars="200"/>
        <w:rPr>
          <w:b/>
        </w:rPr>
      </w:pPr>
      <w:r>
        <w:rPr>
          <w:b/>
        </w:rPr>
        <w:t>5、ToCalculate()函数：</w:t>
      </w:r>
    </w:p>
    <w:p>
      <w:pPr>
        <w:snapToGrid/>
        <w:spacing w:before="0" w:after="0" w:line="360" w:lineRule="auto"/>
        <w:ind w:left="420" w:leftChars="200" w:right="0" w:firstLineChars="200"/>
        <w:jc w:val="both"/>
        <w:rPr>
          <w:b w:val="0"/>
        </w:rPr>
      </w:pPr>
      <w:r>
        <w:rPr>
          <w:b w:val="0"/>
        </w:rPr>
        <w:t>所在文件：</w:t>
      </w:r>
      <w:r>
        <w:rPr>
          <w:rFonts w:hint="eastAsia" w:ascii="宋体" w:hAnsi="宋体" w:eastAsia="宋体" w:cs="宋体"/>
          <w:b w:val="0"/>
        </w:rPr>
        <w:t>PersonalData</w:t>
      </w:r>
      <w:r>
        <w:rPr>
          <w:rFonts w:hint="eastAsia" w:ascii="宋体" w:hAnsi="宋体" w:eastAsia="宋体" w:cs="宋体"/>
        </w:rPr>
        <w:t>.js</w:t>
      </w:r>
    </w:p>
    <w:p>
      <w:pPr>
        <w:spacing w:line="360" w:lineRule="auto"/>
        <w:ind w:left="0" w:leftChars="0" w:firstLineChars="200"/>
        <w:rPr>
          <w:b w:val="0"/>
        </w:rPr>
      </w:pPr>
      <w:r>
        <w:rPr>
          <w:b w:val="0"/>
        </w:rPr>
        <w:t xml:space="preserve">    功能：界面跳转，调用API:wx.navigateTo，跳转至历史记录界面。</w:t>
      </w:r>
    </w:p>
    <w:p>
      <w:pPr>
        <w:spacing w:line="360" w:lineRule="auto"/>
        <w:ind w:leftChars="0" w:firstLineChars="0"/>
        <w:rPr>
          <w:rFonts w:hint="eastAsia" w:ascii="宋体" w:hAnsi="宋体" w:eastAsia="宋体" w:cs="宋体"/>
        </w:rPr>
      </w:pPr>
    </w:p>
    <w:p>
      <w:pPr>
        <w:numPr>
          <w:ilvl w:val="0"/>
          <w:numId w:val="2"/>
        </w:numPr>
        <w:spacing w:line="360" w:lineRule="auto"/>
        <w:rPr>
          <w:rFonts w:hint="eastAsia" w:ascii="宋体" w:hAnsi="宋体" w:eastAsia="宋体" w:cs="宋体"/>
          <w:b/>
        </w:rPr>
      </w:pPr>
      <w:r>
        <w:rPr>
          <w:rFonts w:hint="eastAsia" w:ascii="宋体" w:hAnsi="宋体" w:eastAsia="宋体" w:cs="宋体"/>
          <w:b/>
        </w:rPr>
        <w:t>个人信息界面（Information文件夹）</w:t>
      </w:r>
    </w:p>
    <w:p>
      <w:pPr>
        <w:spacing w:line="360" w:lineRule="auto"/>
        <w:rPr>
          <w:rFonts w:hint="eastAsia" w:ascii="宋体" w:hAnsi="宋体" w:eastAsia="宋体" w:cs="宋体"/>
        </w:rPr>
      </w:pPr>
      <w:r>
        <w:rPr>
          <w:rFonts w:hint="eastAsia" w:ascii="宋体" w:hAnsi="宋体" w:eastAsia="宋体" w:cs="宋体"/>
          <w:b/>
        </w:rPr>
        <w:t>1、onLoad()函数：</w:t>
      </w:r>
    </w:p>
    <w:p>
      <w:pPr>
        <w:spacing w:line="360" w:lineRule="auto"/>
        <w:ind w:left="420" w:leftChars="200" w:firstLineChars="200"/>
        <w:rPr>
          <w:rFonts w:hint="eastAsia" w:ascii="宋体" w:hAnsi="宋体" w:eastAsia="宋体" w:cs="宋体"/>
        </w:rPr>
      </w:pPr>
      <w:r>
        <w:rPr>
          <w:rFonts w:hint="eastAsia" w:ascii="宋体" w:hAnsi="宋体" w:eastAsia="宋体" w:cs="宋体"/>
        </w:rPr>
        <w:t>所在文件：Information.js</w:t>
      </w:r>
    </w:p>
    <w:p>
      <w:pPr>
        <w:spacing w:line="360" w:lineRule="auto"/>
        <w:ind w:left="420" w:leftChars="200" w:firstLineChars="200"/>
        <w:rPr>
          <w:rFonts w:hint="eastAsia" w:ascii="宋体" w:hAnsi="宋体" w:eastAsia="宋体" w:cs="宋体"/>
        </w:rPr>
      </w:pPr>
      <w:r>
        <w:rPr>
          <w:rFonts w:hint="eastAsia" w:ascii="宋体" w:hAnsi="宋体" w:eastAsia="宋体" w:cs="宋体"/>
        </w:rPr>
        <w:t>功能：在界面首次加载时运行，功能包括：</w:t>
      </w:r>
    </w:p>
    <w:p>
      <w:pPr>
        <w:spacing w:line="360" w:lineRule="auto"/>
        <w:ind w:left="420" w:leftChars="200" w:firstLineChars="200"/>
        <w:rPr>
          <w:rFonts w:hint="eastAsia" w:ascii="宋体" w:hAnsi="宋体" w:eastAsia="宋体" w:cs="宋体"/>
        </w:rPr>
      </w:pPr>
      <w:r>
        <w:rPr>
          <w:rFonts w:hint="eastAsia" w:ascii="宋体" w:hAnsi="宋体" w:eastAsia="宋体" w:cs="宋体"/>
        </w:rPr>
        <w:t>1、在数据库中查询当前用户的基本信息，存入数组list中。</w:t>
      </w:r>
    </w:p>
    <w:p>
      <w:pPr>
        <w:spacing w:line="360" w:lineRule="auto"/>
        <w:ind w:left="420" w:leftChars="200" w:firstLineChars="200"/>
        <w:rPr>
          <w:rFonts w:hint="eastAsia" w:ascii="宋体" w:hAnsi="宋体" w:eastAsia="宋体" w:cs="宋体"/>
        </w:rPr>
      </w:pPr>
      <w:r>
        <w:rPr>
          <w:rFonts w:hint="eastAsia" w:ascii="宋体" w:hAnsi="宋体" w:eastAsia="宋体" w:cs="宋体"/>
        </w:rPr>
        <w:t>2、将用户微信头像和用户的基本信息list渲染至视图层。</w:t>
      </w:r>
    </w:p>
    <w:p>
      <w:pPr>
        <w:spacing w:line="360" w:lineRule="auto"/>
        <w:ind w:left="420" w:leftChars="200" w:firstLineChars="200"/>
        <w:rPr>
          <w:rFonts w:hint="eastAsia" w:ascii="宋体" w:hAnsi="宋体" w:eastAsia="宋体" w:cs="宋体"/>
        </w:rPr>
      </w:pPr>
      <w:r>
        <w:rPr>
          <w:rFonts w:hint="eastAsia" w:ascii="宋体" w:hAnsi="宋体" w:eastAsia="宋体" w:cs="宋体"/>
        </w:rPr>
        <w:t>局部变量：list 类型：数组 作用：存放用户的基本信息，包括身高、体重、年</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龄、性别、基础代谢水平</w:t>
      </w:r>
    </w:p>
    <w:p>
      <w:pPr>
        <w:spacing w:line="360" w:lineRule="auto"/>
        <w:ind w:leftChars="600" w:firstLineChars="200"/>
        <w:rPr>
          <w:rFonts w:hint="eastAsia" w:ascii="宋体" w:hAnsi="宋体" w:eastAsia="宋体" w:cs="宋体"/>
        </w:rPr>
      </w:pPr>
      <w:r>
        <w:rPr>
          <w:rFonts w:hint="eastAsia" w:ascii="宋体" w:hAnsi="宋体" w:eastAsia="宋体" w:cs="宋体"/>
        </w:rPr>
        <w:t xml:space="preserve">  headURL 类型：字符串 作用：用户微信头像的url</w:t>
      </w:r>
    </w:p>
    <w:p>
      <w:pPr>
        <w:spacing w:line="360" w:lineRule="auto"/>
        <w:ind w:leftChars="600" w:firstLineChars="200"/>
        <w:rPr>
          <w:rFonts w:hint="eastAsia" w:ascii="宋体" w:hAnsi="宋体" w:eastAsia="宋体" w:cs="宋体"/>
        </w:rPr>
      </w:pPr>
    </w:p>
    <w:p>
      <w:pPr>
        <w:spacing w:line="360" w:lineRule="auto"/>
        <w:ind w:leftChars="0" w:firstLineChars="0"/>
        <w:rPr>
          <w:rFonts w:hint="eastAsia" w:ascii="宋体" w:hAnsi="宋体" w:eastAsia="宋体" w:cs="宋体"/>
          <w:b/>
        </w:rPr>
      </w:pPr>
      <w:r>
        <w:rPr>
          <w:rFonts w:hint="eastAsia" w:ascii="宋体" w:hAnsi="宋体" w:eastAsia="宋体" w:cs="宋体"/>
          <w:b/>
        </w:rPr>
        <w:t>2、ToCalculate()函数：</w:t>
      </w:r>
    </w:p>
    <w:p>
      <w:pPr>
        <w:spacing w:line="360" w:lineRule="auto"/>
        <w:ind w:left="462" w:firstLineChars="200"/>
        <w:rPr>
          <w:rFonts w:hint="eastAsia" w:ascii="宋体" w:hAnsi="宋体" w:eastAsia="宋体" w:cs="宋体"/>
        </w:rPr>
      </w:pPr>
      <w:r>
        <w:rPr>
          <w:rFonts w:hint="eastAsia" w:ascii="宋体" w:hAnsi="宋体" w:eastAsia="宋体" w:cs="宋体"/>
        </w:rPr>
        <w:t>所在文件：Information.js</w:t>
      </w:r>
    </w:p>
    <w:p>
      <w:pPr>
        <w:spacing w:line="360" w:lineRule="auto"/>
        <w:ind w:left="462" w:firstLineChars="200"/>
        <w:rPr>
          <w:b w:val="0"/>
        </w:rPr>
      </w:pPr>
      <w:r>
        <w:rPr>
          <w:rFonts w:hint="eastAsia" w:ascii="宋体" w:hAnsi="宋体" w:eastAsia="宋体" w:cs="宋体"/>
        </w:rPr>
        <w:t>功能：在用户点击“更新个人信息”按钮后进行界面跳转。</w:t>
      </w:r>
      <w:r>
        <w:rPr>
          <w:b w:val="0"/>
        </w:rPr>
        <w:t>调用API:wx.reLaunch，跳转至代谢计算界面，并携带参数height、weight、age、sex。</w:t>
      </w:r>
    </w:p>
    <w:p>
      <w:pPr>
        <w:spacing w:line="360" w:lineRule="auto"/>
        <w:ind w:left="462" w:firstLineChars="200"/>
        <w:rPr>
          <w:rFonts w:hint="eastAsia" w:ascii="宋体" w:hAnsi="宋体" w:eastAsia="宋体" w:cs="宋体"/>
        </w:rPr>
      </w:pPr>
      <w:r>
        <w:rPr>
          <w:rFonts w:hint="eastAsia" w:ascii="宋体" w:hAnsi="宋体" w:eastAsia="宋体" w:cs="宋体"/>
        </w:rPr>
        <w:t>局部变量：height 类型：数字 作用：用户身高</w:t>
      </w:r>
    </w:p>
    <w:p>
      <w:pPr>
        <w:spacing w:line="360" w:lineRule="auto"/>
        <w:ind w:leftChars="600" w:firstLineChars="200"/>
        <w:rPr>
          <w:rFonts w:hint="eastAsia" w:ascii="宋体" w:hAnsi="宋体" w:eastAsia="宋体" w:cs="宋体"/>
        </w:rPr>
      </w:pPr>
      <w:r>
        <w:rPr>
          <w:rFonts w:hint="eastAsia" w:ascii="宋体" w:hAnsi="宋体" w:eastAsia="宋体" w:cs="宋体"/>
        </w:rPr>
        <w:t>weight 类型：数字 作用：用户体重</w:t>
      </w:r>
    </w:p>
    <w:p>
      <w:pPr>
        <w:spacing w:line="360" w:lineRule="auto"/>
        <w:ind w:leftChars="800"/>
        <w:rPr>
          <w:rFonts w:hint="eastAsia" w:ascii="宋体" w:hAnsi="宋体" w:eastAsia="宋体" w:cs="宋体"/>
        </w:rPr>
      </w:pPr>
      <w:r>
        <w:rPr>
          <w:rFonts w:hint="eastAsia" w:ascii="宋体" w:hAnsi="宋体" w:eastAsia="宋体" w:cs="宋体"/>
        </w:rPr>
        <w:t>age 类型：数字 作用：用户年龄</w:t>
      </w:r>
    </w:p>
    <w:p>
      <w:pPr>
        <w:spacing w:line="360" w:lineRule="auto"/>
        <w:ind w:leftChars="800"/>
        <w:rPr>
          <w:rFonts w:hint="eastAsia" w:ascii="宋体" w:hAnsi="宋体" w:eastAsia="宋体" w:cs="宋体"/>
        </w:rPr>
      </w:pPr>
      <w:r>
        <w:rPr>
          <w:rFonts w:hint="eastAsia" w:ascii="宋体" w:hAnsi="宋体" w:eastAsia="宋体" w:cs="宋体"/>
        </w:rPr>
        <w:t>sex 类型：字符串 作用：用户性别</w:t>
      </w:r>
    </w:p>
    <w:p>
      <w:pPr>
        <w:spacing w:line="360" w:lineRule="auto"/>
        <w:ind w:leftChars="0"/>
        <w:rPr>
          <w:b/>
        </w:rPr>
      </w:pPr>
    </w:p>
    <w:p>
      <w:pPr>
        <w:numPr>
          <w:ilvl w:val="0"/>
          <w:numId w:val="2"/>
        </w:numPr>
        <w:spacing w:line="360" w:lineRule="auto"/>
        <w:rPr>
          <w:b/>
        </w:rPr>
      </w:pPr>
      <w:r>
        <w:rPr>
          <w:b/>
        </w:rPr>
        <w:t>历史记录界面（History文件夹）</w:t>
      </w:r>
    </w:p>
    <w:p>
      <w:pPr>
        <w:spacing w:line="360" w:lineRule="auto"/>
        <w:ind w:left="0"/>
        <w:rPr>
          <w:b/>
        </w:rPr>
      </w:pPr>
      <w:r>
        <w:rPr>
          <w:b/>
        </w:rPr>
        <w:t>onLoad()函数：</w:t>
      </w:r>
    </w:p>
    <w:p>
      <w:pPr>
        <w:spacing w:line="360" w:lineRule="auto"/>
        <w:ind w:left="0" w:leftChars="0" w:firstLineChars="200"/>
        <w:rPr>
          <w:rFonts w:hint="eastAsia" w:ascii="宋体" w:hAnsi="宋体" w:eastAsia="宋体" w:cs="宋体"/>
        </w:rPr>
      </w:pPr>
      <w:r>
        <w:rPr>
          <w:rFonts w:hint="eastAsia" w:ascii="宋体" w:hAnsi="宋体" w:eastAsia="宋体" w:cs="宋体"/>
        </w:rPr>
        <w:t>所在文件：History.js</w:t>
      </w:r>
    </w:p>
    <w:p>
      <w:pPr>
        <w:spacing w:line="360" w:lineRule="auto"/>
        <w:ind w:left="0" w:firstLineChars="200"/>
        <w:rPr>
          <w:rFonts w:hint="eastAsia" w:ascii="宋体" w:hAnsi="宋体" w:eastAsia="宋体" w:cs="宋体"/>
        </w:rPr>
      </w:pPr>
      <w:r>
        <w:rPr>
          <w:rFonts w:hint="eastAsia" w:ascii="宋体" w:hAnsi="宋体" w:eastAsia="宋体" w:cs="宋体"/>
        </w:rPr>
        <w:t>功能：在界面首次加载时运行，功能包括：</w:t>
      </w:r>
    </w:p>
    <w:p>
      <w:pPr>
        <w:numPr>
          <w:ilvl w:val="0"/>
          <w:numId w:val="3"/>
        </w:numPr>
        <w:spacing w:line="360" w:lineRule="auto"/>
        <w:rPr>
          <w:b w:val="0"/>
        </w:rPr>
      </w:pPr>
      <w:r>
        <w:rPr>
          <w:b w:val="0"/>
        </w:rPr>
        <w:t>在数据库中查询当前用户的历史数据并存入数组list中。</w:t>
      </w:r>
    </w:p>
    <w:p>
      <w:pPr>
        <w:numPr>
          <w:ilvl w:val="0"/>
          <w:numId w:val="3"/>
        </w:numPr>
        <w:spacing w:line="360" w:lineRule="auto"/>
        <w:rPr>
          <w:b w:val="0"/>
        </w:rPr>
      </w:pPr>
      <w:r>
        <w:rPr>
          <w:b w:val="0"/>
        </w:rPr>
        <w:t>用setData方法将用户的历史数据list渲染至视图层。</w:t>
      </w:r>
    </w:p>
    <w:p>
      <w:pPr>
        <w:spacing w:line="360" w:lineRule="auto"/>
        <w:rPr>
          <w:b w:val="0"/>
        </w:rPr>
      </w:pPr>
      <w:r>
        <w:rPr>
          <w:b w:val="0"/>
        </w:rPr>
        <w:t>具体说明模块中的各个函数，包括函数名称及其所在文件，功能，格式，参数，全局变量，局部变量，返回值，算法说明，使用约束等。</w:t>
      </w:r>
    </w:p>
    <w:p>
      <w:pPr>
        <w:spacing w:line="360" w:lineRule="auto"/>
        <w:rPr>
          <w:b w:val="0"/>
        </w:rPr>
      </w:pPr>
    </w:p>
    <w:p>
      <w:pPr>
        <w:spacing w:line="360" w:lineRule="auto"/>
        <w:rPr>
          <w:b w:val="0"/>
        </w:rPr>
      </w:pPr>
      <w:r>
        <w:rPr>
          <w:b w:val="0"/>
        </w:rPr>
        <w:t>3.5.8 全局数据结构与该模块的关系</w:t>
      </w:r>
    </w:p>
    <w:p>
      <w:pPr>
        <w:spacing w:line="360" w:lineRule="auto"/>
        <w:ind w:left="0" w:firstLineChars="200"/>
        <w:rPr>
          <w:rFonts w:ascii="宋体" w:hAnsi="宋体" w:eastAsia="宋体" w:cs="宋体"/>
        </w:rPr>
      </w:pPr>
      <w:r>
        <w:rPr>
          <w:rFonts w:ascii="宋体" w:hAnsi="宋体" w:eastAsia="宋体" w:cs="宋体"/>
        </w:rPr>
        <w:t>在个人数据界面PersonalData.js的onLoad函数中访问了全局变量userInfo对象中userInfo.nickName的值和userInfo.avatarUrl的值，分别用于获取用户的昵称和头像URL</w:t>
      </w:r>
    </w:p>
    <w:p>
      <w:pPr>
        <w:spacing w:line="360" w:lineRule="auto"/>
        <w:ind w:left="0" w:firstLineChars="200"/>
        <w:rPr>
          <w:b/>
        </w:rPr>
      </w:pPr>
      <w:r>
        <w:rPr>
          <w:rFonts w:ascii="宋体" w:hAnsi="宋体" w:eastAsia="宋体" w:cs="宋体"/>
        </w:rPr>
        <w:t>在个人基本信息界面Information.js的onLoad函数中访问了全局变量userInfo对象中userInfo.avatarUrl的值，用于获取用户的头像URL，还访问了全局变量openid，作为用户的唯一身份识别码，</w:t>
      </w:r>
      <w:r>
        <w:t>用于查询数据库集合pri_inf中用户的个人基本信息数据，</w:t>
      </w:r>
      <w:r>
        <w:rPr>
          <w:rFonts w:hint="eastAsia" w:ascii="宋体" w:hAnsi="宋体" w:eastAsia="宋体" w:cs="宋体"/>
          <w:b w:val="0"/>
        </w:rPr>
        <w:t>并通过前端显示在界面上</w:t>
      </w:r>
    </w:p>
    <w:p>
      <w:pPr>
        <w:spacing w:line="360" w:lineRule="auto"/>
        <w:ind w:left="0" w:firstLineChars="200"/>
        <w:rPr>
          <w:rFonts w:ascii="宋体" w:hAnsi="宋体" w:eastAsia="宋体" w:cs="宋体"/>
        </w:rPr>
      </w:pPr>
      <w:r>
        <w:rPr>
          <w:rFonts w:ascii="宋体" w:hAnsi="宋体" w:eastAsia="宋体" w:cs="宋体"/>
        </w:rPr>
        <w:t>在历史数据界面History.js的onLoad函数中访问了全局变量openid，作为用户的唯一身份识别码，</w:t>
      </w:r>
      <w:r>
        <w:t>用于查询数据库集合history中用户的所有历史数据，</w:t>
      </w:r>
      <w:r>
        <w:rPr>
          <w:rFonts w:hint="eastAsia" w:ascii="宋体" w:hAnsi="宋体" w:eastAsia="宋体" w:cs="宋体"/>
          <w:b w:val="0"/>
        </w:rPr>
        <w:t>并通过前端显示在界面上</w:t>
      </w:r>
    </w:p>
    <w:p>
      <w:pPr>
        <w:pStyle w:val="2"/>
        <w:spacing w:line="360" w:lineRule="auto"/>
        <w:rPr>
          <w:rFonts w:hint="eastAsia"/>
          <w:sz w:val="28"/>
        </w:rPr>
      </w:pPr>
      <w:r>
        <w:rPr>
          <w:rFonts w:hint="eastAsia"/>
          <w:sz w:val="28"/>
        </w:rPr>
        <w:t>4、 接口设</w:t>
      </w:r>
      <w:r>
        <w:rPr>
          <w:rFonts w:hint="eastAsia"/>
          <w:b/>
          <w:sz w:val="28"/>
        </w:rPr>
        <w:t>计</w:t>
      </w:r>
    </w:p>
    <w:p>
      <w:pPr>
        <w:spacing w:line="360" w:lineRule="auto"/>
        <w:rPr>
          <w:rFonts w:hint="eastAsia"/>
          <w:b/>
        </w:rPr>
      </w:pPr>
      <w:r>
        <w:rPr>
          <w:rFonts w:hint="eastAsia"/>
          <w:b/>
        </w:rPr>
        <w:t>4.</w:t>
      </w:r>
      <w:r>
        <w:rPr>
          <w:b/>
        </w:rPr>
        <w:t>1</w:t>
      </w:r>
      <w:r>
        <w:rPr>
          <w:rFonts w:hint="eastAsia"/>
          <w:b/>
        </w:rPr>
        <w:t>、 用户接口</w:t>
      </w:r>
    </w:p>
    <w:p>
      <w:pPr>
        <w:snapToGrid/>
        <w:spacing w:before="60" w:after="60" w:line="360" w:lineRule="auto"/>
        <w:ind w:left="0" w:right="0"/>
      </w:pPr>
      <w:r>
        <w:rPr>
          <w:rFonts w:ascii="宋体" w:hAnsi="宋体" w:eastAsia="宋体" w:cs="宋体"/>
          <w:i w:val="0"/>
          <w:strike w:val="0"/>
          <w:color w:val="000000"/>
          <w:sz w:val="21"/>
          <w:u w:val="none"/>
        </w:rPr>
        <w:t>名称：wx.getUserProfile</w:t>
      </w:r>
    </w:p>
    <w:p>
      <w:pPr>
        <w:snapToGrid/>
        <w:spacing w:before="60" w:after="60" w:line="360" w:lineRule="auto"/>
        <w:ind w:left="0" w:right="0"/>
      </w:pPr>
      <w:r>
        <w:rPr>
          <w:rFonts w:ascii="宋体" w:hAnsi="宋体" w:eastAsia="宋体" w:cs="宋体"/>
          <w:i w:val="0"/>
          <w:strike w:val="0"/>
          <w:color w:val="000000"/>
          <w:sz w:val="21"/>
          <w:u w:val="none"/>
        </w:rPr>
        <w:t>作用：请求用户对小程序的授权，用户授权登录，记录登录状态，并提供一些账户信息给本软件，说明将向用户提供的接口</w:t>
      </w:r>
    </w:p>
    <w:p>
      <w:pPr>
        <w:snapToGrid/>
        <w:spacing w:before="60" w:after="60" w:line="360" w:lineRule="auto"/>
        <w:ind w:left="0" w:right="0"/>
      </w:pPr>
      <w:r>
        <w:rPr>
          <w:rFonts w:ascii="宋体" w:hAnsi="宋体" w:eastAsia="宋体" w:cs="宋体"/>
          <w:i w:val="0"/>
          <w:strike w:val="0"/>
          <w:color w:val="000000"/>
          <w:sz w:val="21"/>
          <w:u w:val="none"/>
        </w:rPr>
        <w:t>输入信息：无</w:t>
      </w:r>
    </w:p>
    <w:p>
      <w:pPr>
        <w:snapToGrid/>
        <w:spacing w:before="60" w:after="60" w:line="360" w:lineRule="auto"/>
        <w:ind w:left="0" w:right="0"/>
      </w:pPr>
      <w:r>
        <w:rPr>
          <w:rFonts w:ascii="宋体" w:hAnsi="宋体" w:eastAsia="宋体" w:cs="宋体"/>
          <w:i w:val="0"/>
          <w:strike w:val="0"/>
          <w:color w:val="000000"/>
          <w:sz w:val="21"/>
          <w:u w:val="none"/>
        </w:rPr>
        <w:t>输出信息：无</w:t>
      </w:r>
    </w:p>
    <w:p>
      <w:pPr>
        <w:snapToGrid/>
        <w:spacing w:before="60" w:after="60" w:line="360" w:lineRule="auto"/>
        <w:ind w:left="0" w:righ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异常处理：若用户拒绝授权或获取用户个人信息失败，则小程序无法正常运行，自动关闭退出</w:t>
      </w:r>
    </w:p>
    <w:p>
      <w:pPr>
        <w:snapToGrid/>
        <w:spacing w:before="60" w:after="60" w:line="360" w:lineRule="auto"/>
        <w:ind w:left="0" w:right="0"/>
        <w:rPr>
          <w:rFonts w:ascii="宋体" w:hAnsi="宋体" w:eastAsia="宋体" w:cs="宋体"/>
          <w:i w:val="0"/>
          <w:strike w:val="0"/>
          <w:color w:val="000000"/>
          <w:sz w:val="21"/>
          <w:u w:val="none"/>
        </w:rPr>
      </w:pPr>
    </w:p>
    <w:p>
      <w:pPr>
        <w:spacing w:line="360" w:lineRule="auto"/>
        <w:rPr>
          <w:rFonts w:hint="eastAsia"/>
          <w:b/>
        </w:rPr>
      </w:pPr>
      <w:r>
        <w:rPr>
          <w:rFonts w:hint="eastAsia"/>
          <w:b/>
        </w:rPr>
        <w:t>4.</w:t>
      </w:r>
      <w:r>
        <w:rPr>
          <w:b/>
        </w:rPr>
        <w:t>2</w:t>
      </w:r>
      <w:r>
        <w:rPr>
          <w:rFonts w:hint="eastAsia"/>
          <w:b/>
        </w:rPr>
        <w:t>、 外部接口</w:t>
      </w:r>
    </w:p>
    <w:p>
      <w:pPr>
        <w:snapToGrid/>
        <w:spacing w:before="0" w:after="0" w:line="360" w:lineRule="auto"/>
        <w:ind w:left="0" w:right="0"/>
        <w:jc w:val="both"/>
      </w:pPr>
      <w:r>
        <w:rPr>
          <w:rFonts w:ascii="宋体" w:hAnsi="宋体" w:eastAsia="宋体" w:cs="宋体"/>
          <w:b/>
          <w:i w:val="0"/>
          <w:strike w:val="0"/>
          <w:color w:val="000000"/>
          <w:sz w:val="21"/>
          <w:u w:val="none"/>
        </w:rPr>
        <w:t>控制方式：</w:t>
      </w:r>
      <w:r>
        <w:rPr>
          <w:rFonts w:ascii="宋体" w:hAnsi="宋体" w:eastAsia="宋体" w:cs="宋体"/>
          <w:i w:val="0"/>
          <w:strike w:val="0"/>
          <w:color w:val="000000"/>
          <w:sz w:val="21"/>
          <w:u w:val="none"/>
        </w:rPr>
        <w:t>程序方式</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b/>
          <w:i w:val="0"/>
          <w:strike w:val="0"/>
          <w:color w:val="000000"/>
          <w:sz w:val="21"/>
          <w:u w:val="none"/>
        </w:rPr>
        <w:t>软件接口：</w:t>
      </w:r>
      <w:r>
        <w:rPr>
          <w:rFonts w:ascii="宋体" w:hAnsi="宋体" w:eastAsia="宋体" w:cs="宋体"/>
          <w:i w:val="0"/>
          <w:strike w:val="0"/>
          <w:color w:val="000000"/>
          <w:sz w:val="21"/>
          <w:u w:val="none"/>
        </w:rPr>
        <w:t>通过Node.js与数据库之间进行交互</w:t>
      </w:r>
    </w:p>
    <w:p>
      <w:pPr>
        <w:snapToGrid/>
        <w:spacing w:before="0" w:after="0" w:line="360" w:lineRule="auto"/>
        <w:ind w:left="0" w:right="0" w:firstLine="0"/>
        <w:jc w:val="both"/>
      </w:pPr>
      <w:r>
        <w:rPr>
          <w:rFonts w:ascii="宋体" w:hAnsi="宋体" w:eastAsia="宋体" w:cs="宋体"/>
          <w:b/>
          <w:i w:val="0"/>
          <w:strike w:val="0"/>
          <w:color w:val="000000"/>
          <w:sz w:val="21"/>
          <w:u w:val="none"/>
        </w:rPr>
        <w:t>硬件接口：</w:t>
      </w:r>
      <w:r>
        <w:rPr>
          <w:rFonts w:ascii="宋体" w:hAnsi="宋体" w:eastAsia="宋体" w:cs="宋体"/>
          <w:i w:val="0"/>
          <w:strike w:val="0"/>
          <w:color w:val="000000"/>
          <w:sz w:val="21"/>
          <w:u w:val="none"/>
        </w:rPr>
        <w:t>鼠标、键盘等</w:t>
      </w:r>
    </w:p>
    <w:p>
      <w:pPr>
        <w:snapToGrid/>
        <w:spacing w:before="0" w:after="0" w:line="360" w:lineRule="auto"/>
        <w:ind w:left="0" w:right="0"/>
        <w:jc w:val="both"/>
      </w:pPr>
      <w:r>
        <w:rPr>
          <w:b/>
        </w:rPr>
        <w:t>接口关系：</w:t>
      </w:r>
      <w:r>
        <w:rPr>
          <w:b w:val="0"/>
        </w:rPr>
        <w:t>小程序前端界面与后端云数据库的接口</w:t>
      </w:r>
    </w:p>
    <w:p>
      <w:pPr>
        <w:snapToGrid/>
        <w:spacing w:before="60" w:after="60" w:line="360" w:lineRule="auto"/>
        <w:jc w:val="left"/>
      </w:pPr>
      <w:r>
        <w:rPr>
          <w:rFonts w:ascii="宋体" w:hAnsi="宋体" w:eastAsia="宋体" w:cs="宋体"/>
          <w:i w:val="0"/>
          <w:strike w:val="0"/>
          <w:color w:val="000000"/>
          <w:spacing w:val="0"/>
          <w:sz w:val="21"/>
          <w:u w:val="none"/>
        </w:rPr>
        <w:t>1、名称：GetHistory</w:t>
      </w:r>
    </w:p>
    <w:p>
      <w:pPr>
        <w:snapToGrid/>
        <w:spacing w:before="60" w:after="60" w:line="360" w:lineRule="auto"/>
        <w:jc w:val="left"/>
      </w:pPr>
      <w:r>
        <w:rPr>
          <w:rFonts w:ascii="宋体" w:hAnsi="宋体" w:eastAsia="宋体" w:cs="宋体"/>
          <w:i w:val="0"/>
          <w:strike w:val="0"/>
          <w:color w:val="000000"/>
          <w:spacing w:val="0"/>
          <w:sz w:val="21"/>
          <w:u w:val="none"/>
        </w:rPr>
        <w:t>作用：从数据库中调出相应用户的历史数据记录</w:t>
      </w:r>
    </w:p>
    <w:p>
      <w:pPr>
        <w:snapToGrid/>
        <w:spacing w:before="60" w:after="60" w:line="360" w:lineRule="auto"/>
        <w:jc w:val="left"/>
      </w:pPr>
      <w:r>
        <w:rPr>
          <w:rFonts w:ascii="宋体" w:hAnsi="宋体" w:eastAsia="宋体" w:cs="宋体"/>
          <w:i w:val="0"/>
          <w:strike w:val="0"/>
          <w:color w:val="000000"/>
          <w:spacing w:val="0"/>
          <w:sz w:val="21"/>
          <w:u w:val="none"/>
        </w:rPr>
        <w:t>输入信息：用户账户的openid</w:t>
      </w:r>
    </w:p>
    <w:p>
      <w:pPr>
        <w:snapToGrid/>
        <w:spacing w:before="60" w:after="60" w:line="360" w:lineRule="auto"/>
        <w:jc w:val="left"/>
      </w:pPr>
      <w:r>
        <w:rPr>
          <w:rFonts w:ascii="宋体" w:hAnsi="宋体" w:eastAsia="宋体" w:cs="宋体"/>
          <w:i w:val="0"/>
          <w:strike w:val="0"/>
          <w:color w:val="000000"/>
          <w:spacing w:val="0"/>
          <w:sz w:val="21"/>
          <w:u w:val="none"/>
        </w:rPr>
        <w:t>输出信息：对应微信用户的历史数据，包括历史日期和对应摄入的总热量。存放在一个数组中</w:t>
      </w:r>
    </w:p>
    <w:p>
      <w:pPr>
        <w:snapToGrid/>
        <w:spacing w:before="60" w:after="60" w:line="360" w:lineRule="auto"/>
        <w:jc w:val="left"/>
        <w:rPr>
          <w:rFonts w:ascii="宋体" w:hAnsi="宋体" w:eastAsia="宋体" w:cs="宋体"/>
          <w:i w:val="0"/>
          <w:strike w:val="0"/>
          <w:color w:val="000000"/>
          <w:spacing w:val="0"/>
          <w:sz w:val="21"/>
          <w:u w:val="none"/>
        </w:rPr>
      </w:pPr>
      <w:r>
        <w:rPr>
          <w:rFonts w:ascii="宋体" w:hAnsi="宋体" w:eastAsia="宋体" w:cs="宋体"/>
          <w:i w:val="0"/>
          <w:strike w:val="0"/>
          <w:color w:val="000000"/>
          <w:spacing w:val="0"/>
          <w:sz w:val="21"/>
          <w:u w:val="none"/>
        </w:rPr>
        <w:t>异常处理：若用户为新用户，则返回无历史记录的提示</w:t>
      </w:r>
    </w:p>
    <w:p>
      <w:pPr>
        <w:snapToGrid/>
        <w:spacing w:before="60" w:after="60" w:line="360" w:lineRule="auto"/>
        <w:jc w:val="left"/>
      </w:pPr>
      <w:r>
        <w:rPr>
          <w:rFonts w:ascii="宋体" w:hAnsi="宋体" w:eastAsia="宋体" w:cs="宋体"/>
          <w:i w:val="0"/>
          <w:strike w:val="0"/>
          <w:color w:val="000000"/>
          <w:spacing w:val="0"/>
          <w:sz w:val="21"/>
          <w:u w:val="none"/>
        </w:rPr>
        <w:t>2、 名称：SetData</w:t>
      </w:r>
    </w:p>
    <w:p>
      <w:pPr>
        <w:snapToGrid/>
        <w:spacing w:before="60" w:after="60" w:line="360" w:lineRule="auto"/>
        <w:jc w:val="left"/>
      </w:pPr>
      <w:r>
        <w:rPr>
          <w:rFonts w:ascii="宋体" w:hAnsi="宋体" w:eastAsia="宋体" w:cs="宋体"/>
          <w:i w:val="0"/>
          <w:strike w:val="0"/>
          <w:color w:val="000000"/>
          <w:spacing w:val="0"/>
          <w:sz w:val="21"/>
          <w:u w:val="none"/>
        </w:rPr>
        <w:t>作用：更新用户的个人数据</w:t>
      </w:r>
    </w:p>
    <w:p>
      <w:pPr>
        <w:snapToGrid/>
        <w:spacing w:before="60" w:after="60" w:line="360" w:lineRule="auto"/>
        <w:jc w:val="left"/>
      </w:pPr>
      <w:r>
        <w:rPr>
          <w:rFonts w:ascii="宋体" w:hAnsi="宋体" w:eastAsia="宋体" w:cs="宋体"/>
          <w:i w:val="0"/>
          <w:strike w:val="0"/>
          <w:color w:val="000000"/>
          <w:spacing w:val="0"/>
          <w:sz w:val="21"/>
          <w:u w:val="none"/>
        </w:rPr>
        <w:t>输入信息：用户输入的身高、体重、性别、年龄、基础代谢水平</w:t>
      </w:r>
    </w:p>
    <w:p>
      <w:pPr>
        <w:snapToGrid/>
        <w:spacing w:before="60" w:after="60" w:line="360" w:lineRule="auto"/>
        <w:jc w:val="left"/>
      </w:pPr>
      <w:r>
        <w:rPr>
          <w:rFonts w:ascii="宋体" w:hAnsi="宋体" w:eastAsia="宋体" w:cs="宋体"/>
          <w:i w:val="0"/>
          <w:strike w:val="0"/>
          <w:color w:val="000000"/>
          <w:spacing w:val="0"/>
          <w:sz w:val="21"/>
          <w:u w:val="none"/>
        </w:rPr>
        <w:t>输出信息：调试信息，如“寻找数据请求成功”、“添加成功”等</w:t>
      </w:r>
    </w:p>
    <w:p>
      <w:pPr>
        <w:snapToGrid/>
        <w:spacing w:before="60" w:after="60" w:line="360" w:lineRule="auto"/>
        <w:jc w:val="left"/>
        <w:rPr>
          <w:rFonts w:ascii="宋体" w:hAnsi="宋体" w:eastAsia="宋体" w:cs="宋体"/>
          <w:i w:val="0"/>
          <w:strike w:val="0"/>
          <w:color w:val="000000"/>
          <w:spacing w:val="0"/>
          <w:sz w:val="21"/>
          <w:u w:val="none"/>
        </w:rPr>
      </w:pPr>
      <w:r>
        <w:rPr>
          <w:rFonts w:ascii="宋体" w:hAnsi="宋体" w:eastAsia="宋体" w:cs="宋体"/>
          <w:i w:val="0"/>
          <w:strike w:val="0"/>
          <w:color w:val="000000"/>
          <w:spacing w:val="0"/>
          <w:sz w:val="21"/>
          <w:u w:val="none"/>
        </w:rPr>
        <w:t>异常处理：若写入数据库失败，则在控制台输出相应的错误信息提示，如“更新失败”</w:t>
      </w:r>
    </w:p>
    <w:p>
      <w:pPr>
        <w:snapToGrid/>
        <w:spacing w:before="60" w:after="60" w:line="360" w:lineRule="auto"/>
        <w:jc w:val="left"/>
      </w:pPr>
      <w:r>
        <w:rPr>
          <w:rFonts w:ascii="宋体" w:hAnsi="宋体" w:eastAsia="宋体" w:cs="宋体"/>
          <w:i w:val="0"/>
          <w:strike w:val="0"/>
          <w:color w:val="000000"/>
          <w:spacing w:val="0"/>
          <w:sz w:val="21"/>
          <w:u w:val="none"/>
        </w:rPr>
        <w:t>3、名称：SetCalorie</w:t>
      </w:r>
    </w:p>
    <w:p>
      <w:pPr>
        <w:snapToGrid/>
        <w:spacing w:before="60" w:after="60" w:line="360" w:lineRule="auto"/>
        <w:jc w:val="left"/>
      </w:pPr>
      <w:r>
        <w:rPr>
          <w:rFonts w:ascii="宋体" w:hAnsi="宋体" w:eastAsia="宋体" w:cs="宋体"/>
          <w:i w:val="0"/>
          <w:strike w:val="0"/>
          <w:color w:val="000000"/>
          <w:spacing w:val="0"/>
          <w:sz w:val="21"/>
          <w:u w:val="none"/>
        </w:rPr>
        <w:t>作用：更新已摄入食物及总热量的数据并将其与当前日期存入数据库中</w:t>
      </w:r>
    </w:p>
    <w:p>
      <w:pPr>
        <w:snapToGrid/>
        <w:spacing w:before="60" w:after="60" w:line="360" w:lineRule="auto"/>
        <w:jc w:val="left"/>
      </w:pPr>
      <w:r>
        <w:rPr>
          <w:rFonts w:ascii="宋体" w:hAnsi="宋体" w:eastAsia="宋体" w:cs="宋体"/>
          <w:i w:val="0"/>
          <w:strike w:val="0"/>
          <w:color w:val="000000"/>
          <w:spacing w:val="0"/>
          <w:sz w:val="21"/>
          <w:u w:val="none"/>
        </w:rPr>
        <w:t>输入信息：已摄入食物种类以及对应克数或手动输入的食物总热量，当前手机的日期</w:t>
      </w:r>
    </w:p>
    <w:p>
      <w:pPr>
        <w:snapToGrid/>
        <w:spacing w:before="60" w:after="60" w:line="360" w:lineRule="auto"/>
        <w:jc w:val="left"/>
      </w:pPr>
      <w:r>
        <w:rPr>
          <w:rFonts w:ascii="宋体" w:hAnsi="宋体" w:eastAsia="宋体" w:cs="宋体"/>
          <w:i w:val="0"/>
          <w:strike w:val="0"/>
          <w:color w:val="000000"/>
          <w:spacing w:val="0"/>
          <w:sz w:val="21"/>
          <w:u w:val="none"/>
        </w:rPr>
        <w:t>输出信息：已摄入的总热量，调试信息，如“寻找数据请求成功”、“添加成功”等</w:t>
      </w:r>
    </w:p>
    <w:p>
      <w:pPr>
        <w:snapToGrid/>
        <w:spacing w:before="60" w:after="60" w:line="360" w:lineRule="auto"/>
        <w:jc w:val="left"/>
      </w:pPr>
      <w:r>
        <w:rPr>
          <w:rFonts w:ascii="宋体" w:hAnsi="宋体" w:eastAsia="宋体" w:cs="宋体"/>
          <w:i w:val="0"/>
          <w:strike w:val="0"/>
          <w:color w:val="000000"/>
          <w:spacing w:val="0"/>
          <w:sz w:val="21"/>
          <w:u w:val="none"/>
        </w:rPr>
        <w:t>异常处理：若写入数据库失败，则在控制台输出相应的错误信息提示，如“更新失败”</w:t>
      </w:r>
    </w:p>
    <w:p>
      <w:pPr>
        <w:snapToGrid/>
        <w:spacing w:before="60" w:after="60" w:line="360" w:lineRule="auto"/>
        <w:jc w:val="left"/>
      </w:pPr>
      <w:r>
        <w:rPr>
          <w:rFonts w:ascii="宋体" w:hAnsi="宋体" w:eastAsia="宋体" w:cs="宋体"/>
          <w:i w:val="0"/>
          <w:strike w:val="0"/>
          <w:color w:val="000000"/>
          <w:spacing w:val="0"/>
          <w:sz w:val="21"/>
          <w:u w:val="none"/>
        </w:rPr>
        <w:t>4、名称：GetData</w:t>
      </w:r>
    </w:p>
    <w:p>
      <w:pPr>
        <w:snapToGrid/>
        <w:spacing w:before="60" w:after="60" w:line="360" w:lineRule="auto"/>
        <w:jc w:val="left"/>
      </w:pPr>
      <w:r>
        <w:rPr>
          <w:rFonts w:ascii="宋体" w:hAnsi="宋体" w:eastAsia="宋体" w:cs="宋体"/>
          <w:i w:val="0"/>
          <w:strike w:val="0"/>
          <w:color w:val="000000"/>
          <w:spacing w:val="0"/>
          <w:sz w:val="21"/>
          <w:u w:val="none"/>
        </w:rPr>
        <w:t>作用：从数据库中调出相应用户的个人基本信息</w:t>
      </w:r>
    </w:p>
    <w:p>
      <w:pPr>
        <w:snapToGrid/>
        <w:spacing w:before="60" w:after="60" w:line="360" w:lineRule="auto"/>
        <w:jc w:val="left"/>
      </w:pPr>
      <w:r>
        <w:rPr>
          <w:rFonts w:ascii="宋体" w:hAnsi="宋体" w:eastAsia="宋体" w:cs="宋体"/>
          <w:i w:val="0"/>
          <w:strike w:val="0"/>
          <w:color w:val="000000"/>
          <w:spacing w:val="0"/>
          <w:sz w:val="21"/>
          <w:u w:val="none"/>
        </w:rPr>
        <w:t>输入信息：用户账户的openid</w:t>
      </w:r>
    </w:p>
    <w:p>
      <w:pPr>
        <w:snapToGrid/>
        <w:spacing w:before="60" w:after="60" w:line="360" w:lineRule="auto"/>
        <w:jc w:val="left"/>
      </w:pPr>
      <w:r>
        <w:rPr>
          <w:rFonts w:ascii="宋体" w:hAnsi="宋体" w:eastAsia="宋体" w:cs="宋体"/>
          <w:i w:val="0"/>
          <w:strike w:val="0"/>
          <w:color w:val="000000"/>
          <w:spacing w:val="0"/>
          <w:sz w:val="21"/>
          <w:u w:val="none"/>
        </w:rPr>
        <w:t>输出信息：对应微信用户的个人基本信息，包括身高、体重、性别、年龄、基础代谢水平</w:t>
      </w:r>
    </w:p>
    <w:p>
      <w:pPr>
        <w:snapToGrid/>
        <w:spacing w:before="60" w:after="60" w:line="360" w:lineRule="auto"/>
        <w:jc w:val="left"/>
      </w:pPr>
      <w:r>
        <w:rPr>
          <w:rFonts w:ascii="宋体" w:hAnsi="宋体" w:eastAsia="宋体" w:cs="宋体"/>
          <w:i w:val="0"/>
          <w:strike w:val="0"/>
          <w:color w:val="000000"/>
          <w:spacing w:val="0"/>
          <w:sz w:val="21"/>
          <w:u w:val="none"/>
        </w:rPr>
        <w:t>。存放在一个数组中</w:t>
      </w:r>
    </w:p>
    <w:p>
      <w:pPr>
        <w:snapToGrid/>
        <w:spacing w:before="60" w:after="60" w:line="360" w:lineRule="auto"/>
        <w:jc w:val="left"/>
        <w:rPr>
          <w:rFonts w:ascii="宋体" w:hAnsi="宋体" w:eastAsia="宋体" w:cs="宋体"/>
          <w:i w:val="0"/>
          <w:strike w:val="0"/>
          <w:color w:val="000000"/>
          <w:spacing w:val="0"/>
          <w:sz w:val="21"/>
          <w:u w:val="none"/>
        </w:rPr>
      </w:pPr>
      <w:r>
        <w:rPr>
          <w:rFonts w:ascii="宋体" w:hAnsi="宋体" w:eastAsia="宋体" w:cs="宋体"/>
          <w:i w:val="0"/>
          <w:strike w:val="0"/>
          <w:color w:val="000000"/>
          <w:spacing w:val="0"/>
          <w:sz w:val="21"/>
          <w:u w:val="none"/>
        </w:rPr>
        <w:t>异常处理：若用户为新用户，则返回无个人基本信息记录的提示</w:t>
      </w:r>
    </w:p>
    <w:p>
      <w:pPr>
        <w:spacing w:line="360" w:lineRule="auto"/>
        <w:ind w:left="0" w:firstLine="0"/>
        <w:rPr>
          <w:rFonts w:hint="eastAsia"/>
        </w:rPr>
      </w:pPr>
    </w:p>
    <w:p>
      <w:pPr>
        <w:spacing w:line="360" w:lineRule="auto"/>
        <w:rPr>
          <w:rFonts w:hint="eastAsia"/>
          <w:b/>
        </w:rPr>
      </w:pPr>
      <w:r>
        <w:rPr>
          <w:rFonts w:hint="eastAsia"/>
          <w:b/>
        </w:rPr>
        <w:t>4.</w:t>
      </w:r>
      <w:r>
        <w:rPr>
          <w:b/>
        </w:rPr>
        <w:t>3</w:t>
      </w:r>
      <w:r>
        <w:rPr>
          <w:rFonts w:hint="eastAsia"/>
          <w:b/>
        </w:rPr>
        <w:t>、 内部接口</w:t>
      </w:r>
    </w:p>
    <w:p>
      <w:pPr>
        <w:spacing w:line="360" w:lineRule="auto"/>
        <w:rPr>
          <w:rFonts w:hint="eastAsia"/>
        </w:rPr>
      </w:pPr>
      <w:r>
        <w:rPr>
          <w:rFonts w:hint="eastAsia"/>
        </w:rPr>
        <w:t>4.</w:t>
      </w:r>
      <w:r>
        <w:t>3</w:t>
      </w:r>
      <w:r>
        <w:rPr>
          <w:rFonts w:hint="eastAsia"/>
        </w:rPr>
        <w:t>.1、 接口说明</w:t>
      </w:r>
    </w:p>
    <w:p>
      <w:pPr>
        <w:snapToGrid/>
        <w:spacing w:before="60" w:after="60" w:line="360" w:lineRule="auto"/>
        <w:ind w:left="0" w:right="0"/>
      </w:pPr>
      <w:r>
        <w:rPr>
          <w:rFonts w:ascii="宋体" w:hAnsi="宋体" w:eastAsia="宋体" w:cs="宋体"/>
          <w:i w:val="0"/>
          <w:strike w:val="0"/>
          <w:color w:val="000000"/>
          <w:sz w:val="21"/>
          <w:u w:val="none"/>
        </w:rPr>
        <w:t>1、名称：ToCalculate</w:t>
      </w:r>
    </w:p>
    <w:p>
      <w:pPr>
        <w:snapToGrid/>
        <w:spacing w:before="60" w:after="60" w:line="360" w:lineRule="auto"/>
        <w:ind w:left="0" w:right="0"/>
      </w:pPr>
      <w:r>
        <w:rPr>
          <w:rFonts w:ascii="宋体" w:hAnsi="宋体" w:eastAsia="宋体" w:cs="宋体"/>
          <w:i w:val="0"/>
          <w:strike w:val="0"/>
          <w:color w:val="000000"/>
          <w:sz w:val="21"/>
          <w:u w:val="none"/>
        </w:rPr>
        <w:t>作用：调用路由API:wx.redirectTo,从当前模块（代谢计算模块、热量查询模块、个人数据模块）跳转到代谢计算模块</w:t>
      </w:r>
    </w:p>
    <w:p>
      <w:pPr>
        <w:snapToGrid/>
        <w:spacing w:before="60" w:after="60" w:line="360" w:lineRule="auto"/>
        <w:ind w:left="0" w:right="0"/>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napToGrid/>
        <w:spacing w:before="60" w:after="60" w:line="360" w:lineRule="auto"/>
        <w:ind w:left="0" w:right="0"/>
      </w:pPr>
      <w:r>
        <w:rPr>
          <w:rFonts w:ascii="宋体" w:hAnsi="宋体" w:eastAsia="宋体" w:cs="宋体"/>
          <w:i w:val="0"/>
          <w:strike w:val="0"/>
          <w:color w:val="000000"/>
          <w:sz w:val="21"/>
          <w:u w:val="none"/>
        </w:rPr>
        <w:t>2、名称：ToPersonalData</w:t>
      </w:r>
    </w:p>
    <w:p>
      <w:pPr>
        <w:snapToGrid/>
        <w:spacing w:before="60" w:after="60" w:line="360" w:lineRule="auto"/>
        <w:ind w:left="0" w:right="0"/>
      </w:pPr>
      <w:r>
        <w:rPr>
          <w:rFonts w:ascii="宋体" w:hAnsi="宋体" w:eastAsia="宋体" w:cs="宋体"/>
          <w:i w:val="0"/>
          <w:strike w:val="0"/>
          <w:color w:val="000000"/>
          <w:sz w:val="21"/>
          <w:u w:val="none"/>
        </w:rPr>
        <w:t>作用：调用路由API:wx.redirectTo,从当前模块（代谢计算模块、热量查询模块、个人数据模块）跳转到个人数据模块</w:t>
      </w:r>
    </w:p>
    <w:p>
      <w:pPr>
        <w:snapToGrid/>
        <w:spacing w:before="60" w:after="60" w:line="360" w:lineRule="auto"/>
        <w:ind w:left="0" w:right="0"/>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napToGrid/>
        <w:spacing w:before="60" w:after="60" w:line="360" w:lineRule="auto"/>
        <w:ind w:left="0" w:right="0"/>
      </w:pPr>
      <w:r>
        <w:rPr>
          <w:rFonts w:ascii="宋体" w:hAnsi="宋体" w:eastAsia="宋体" w:cs="宋体"/>
          <w:i w:val="0"/>
          <w:strike w:val="0"/>
          <w:color w:val="000000"/>
          <w:sz w:val="21"/>
          <w:u w:val="none"/>
        </w:rPr>
        <w:t>3、名称：ToFoodSelect</w:t>
      </w:r>
    </w:p>
    <w:p>
      <w:pPr>
        <w:snapToGrid/>
        <w:spacing w:before="60" w:after="60" w:line="360" w:lineRule="auto"/>
        <w:ind w:left="0" w:right="0"/>
      </w:pPr>
      <w:r>
        <w:rPr>
          <w:rFonts w:ascii="宋体" w:hAnsi="宋体" w:eastAsia="宋体" w:cs="宋体"/>
          <w:i w:val="0"/>
          <w:strike w:val="0"/>
          <w:color w:val="000000"/>
          <w:sz w:val="21"/>
          <w:u w:val="none"/>
        </w:rPr>
        <w:t>作用：调用路由API:wx.redirectTo,从当前模块（代谢计算模块、热量查询模块、个人数据模块）跳转到热量查询模块</w:t>
      </w:r>
    </w:p>
    <w:p>
      <w:pPr>
        <w:snapToGrid/>
        <w:spacing w:before="60" w:after="60" w:line="360" w:lineRule="auto"/>
        <w:ind w:left="0" w:righ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napToGrid/>
        <w:spacing w:before="60" w:after="60" w:line="360" w:lineRule="auto"/>
        <w:ind w:left="0"/>
      </w:pPr>
      <w:r>
        <w:t>4、名称：ToInformation</w:t>
      </w:r>
    </w:p>
    <w:p>
      <w:pPr>
        <w:snapToGrid/>
        <w:spacing w:before="60" w:after="60" w:line="360" w:lineRule="auto"/>
        <w:ind w:left="0" w:right="0"/>
        <w:rPr>
          <w:rFonts w:ascii="宋体" w:hAnsi="宋体" w:eastAsia="宋体" w:cs="宋体"/>
          <w:i w:val="0"/>
          <w:strike w:val="0"/>
          <w:color w:val="000000"/>
          <w:sz w:val="21"/>
          <w:u w:val="none"/>
        </w:rPr>
      </w:pPr>
      <w:r>
        <w:t>作用：调用路由API:wx.navigateTo</w:t>
      </w:r>
      <w:r>
        <w:rPr>
          <w:rFonts w:ascii="宋体" w:hAnsi="宋体" w:eastAsia="宋体" w:cs="宋体"/>
          <w:i w:val="0"/>
          <w:strike w:val="0"/>
          <w:color w:val="000000"/>
          <w:sz w:val="21"/>
          <w:u w:val="none"/>
        </w:rPr>
        <w:t>,从个人数据模块跳转至个人信息模块</w:t>
      </w:r>
    </w:p>
    <w:p>
      <w:pPr>
        <w:snapToGrid/>
        <w:spacing w:before="60" w:after="60" w:line="360" w:lineRule="auto"/>
        <w:ind w:left="0" w:righ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napToGrid/>
        <w:spacing w:before="60" w:after="60" w:line="360" w:lineRule="auto"/>
        <w:ind w:left="0" w:right="0"/>
      </w:pPr>
      <w:r>
        <w:rPr>
          <w:rFonts w:ascii="宋体" w:hAnsi="宋体" w:eastAsia="宋体" w:cs="宋体"/>
          <w:i w:val="0"/>
          <w:strike w:val="0"/>
          <w:color w:val="000000"/>
          <w:sz w:val="21"/>
          <w:u w:val="none"/>
        </w:rPr>
        <w:t>5、名称：ToHistory</w:t>
      </w:r>
    </w:p>
    <w:p>
      <w:pPr>
        <w:snapToGrid/>
        <w:spacing w:before="60" w:after="60" w:line="360" w:lineRule="auto"/>
        <w:ind w:left="0" w:right="0"/>
      </w:pPr>
      <w:r>
        <w:rPr>
          <w:rFonts w:ascii="宋体" w:hAnsi="宋体" w:eastAsia="宋体" w:cs="宋体"/>
          <w:i w:val="0"/>
          <w:strike w:val="0"/>
          <w:color w:val="000000"/>
          <w:sz w:val="21"/>
          <w:u w:val="none"/>
        </w:rPr>
        <w:t>作用：调用路由API:wx.</w:t>
      </w:r>
      <w:r>
        <w:t>navigate</w:t>
      </w:r>
      <w:r>
        <w:rPr>
          <w:rFonts w:ascii="宋体" w:hAnsi="宋体" w:eastAsia="宋体" w:cs="宋体"/>
          <w:i w:val="0"/>
          <w:strike w:val="0"/>
          <w:color w:val="000000"/>
          <w:sz w:val="21"/>
          <w:u w:val="none"/>
        </w:rPr>
        <w:t>To,从个人数据模块跳转到历史数据模块</w:t>
      </w:r>
    </w:p>
    <w:p>
      <w:pPr>
        <w:spacing w:line="360" w:lineRule="auto"/>
        <w:ind w:lef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pacing w:line="360" w:lineRule="auto"/>
        <w:ind w:left="0" w:firstLineChars="0"/>
        <w:rPr>
          <w:rFonts w:ascii="宋体" w:hAnsi="宋体" w:eastAsia="宋体" w:cs="宋体"/>
          <w:i w:val="0"/>
          <w:strike w:val="0"/>
          <w:color w:val="000000"/>
          <w:sz w:val="21"/>
          <w:u w:val="none"/>
        </w:rPr>
      </w:pPr>
    </w:p>
    <w:p>
      <w:pPr>
        <w:snapToGrid/>
        <w:spacing w:before="60" w:after="60" w:line="360" w:lineRule="auto"/>
        <w:ind w:left="0" w:right="0"/>
      </w:pPr>
      <w:r>
        <w:rPr>
          <w:rFonts w:ascii="宋体" w:hAnsi="宋体" w:eastAsia="宋体" w:cs="宋体"/>
          <w:i w:val="0"/>
          <w:strike w:val="0"/>
          <w:color w:val="000000"/>
          <w:sz w:val="21"/>
          <w:u w:val="none"/>
        </w:rPr>
        <w:t>6、名称：ToFood</w:t>
      </w:r>
    </w:p>
    <w:p>
      <w:pPr>
        <w:snapToGrid/>
        <w:spacing w:before="60" w:after="60" w:line="360" w:lineRule="auto"/>
        <w:ind w:left="0" w:right="0"/>
      </w:pPr>
      <w:r>
        <w:rPr>
          <w:rFonts w:ascii="宋体" w:hAnsi="宋体" w:eastAsia="宋体" w:cs="宋体"/>
          <w:i w:val="0"/>
          <w:strike w:val="0"/>
          <w:color w:val="000000"/>
          <w:sz w:val="21"/>
          <w:u w:val="none"/>
        </w:rPr>
        <w:t>作用：调用路由API:wx.</w:t>
      </w:r>
      <w:r>
        <w:t>navigate</w:t>
      </w:r>
      <w:r>
        <w:rPr>
          <w:rFonts w:ascii="宋体" w:hAnsi="宋体" w:eastAsia="宋体" w:cs="宋体"/>
          <w:i w:val="0"/>
          <w:strike w:val="0"/>
          <w:color w:val="000000"/>
          <w:sz w:val="21"/>
          <w:u w:val="none"/>
        </w:rPr>
        <w:t>To,从热量查询模块跳转到食物类别模块（包括主食、蔬果、肉类、坚果、饮品和其它6个界面）</w:t>
      </w:r>
    </w:p>
    <w:p>
      <w:pPr>
        <w:spacing w:line="360" w:lineRule="auto"/>
        <w:ind w:lef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pacing w:line="360" w:lineRule="auto"/>
        <w:ind w:left="0" w:firstLineChars="0"/>
        <w:rPr>
          <w:rFonts w:hint="eastAsia"/>
        </w:rPr>
      </w:pPr>
    </w:p>
    <w:p>
      <w:pPr>
        <w:snapToGrid/>
        <w:spacing w:before="60" w:after="60" w:line="360" w:lineRule="auto"/>
        <w:ind w:left="0" w:right="0"/>
      </w:pPr>
      <w:r>
        <w:rPr>
          <w:rFonts w:hint="eastAsia"/>
        </w:rPr>
        <w:t>7、</w:t>
      </w:r>
      <w:r>
        <w:rPr>
          <w:rFonts w:ascii="宋体" w:hAnsi="宋体" w:eastAsia="宋体" w:cs="宋体"/>
          <w:i w:val="0"/>
          <w:strike w:val="0"/>
          <w:color w:val="000000"/>
          <w:sz w:val="21"/>
          <w:u w:val="none"/>
        </w:rPr>
        <w:t>名称：ToSearch</w:t>
      </w:r>
    </w:p>
    <w:p>
      <w:pPr>
        <w:snapToGrid/>
        <w:spacing w:before="60" w:after="60" w:line="360" w:lineRule="auto"/>
        <w:ind w:left="0" w:right="0"/>
      </w:pPr>
      <w:r>
        <w:rPr>
          <w:rFonts w:ascii="宋体" w:hAnsi="宋体" w:eastAsia="宋体" w:cs="宋体"/>
          <w:i w:val="0"/>
          <w:strike w:val="0"/>
          <w:color w:val="000000"/>
          <w:sz w:val="21"/>
          <w:u w:val="none"/>
        </w:rPr>
        <w:t>作用：调用路由API:wx.</w:t>
      </w:r>
      <w:r>
        <w:t>navigate</w:t>
      </w:r>
      <w:r>
        <w:rPr>
          <w:rFonts w:ascii="宋体" w:hAnsi="宋体" w:eastAsia="宋体" w:cs="宋体"/>
          <w:i w:val="0"/>
          <w:strike w:val="0"/>
          <w:color w:val="000000"/>
          <w:sz w:val="21"/>
          <w:u w:val="none"/>
        </w:rPr>
        <w:t>To,从当前模块（热量查询模块、食物类别模块）跳转到食物搜索模块</w:t>
      </w:r>
    </w:p>
    <w:p>
      <w:pPr>
        <w:spacing w:line="360" w:lineRule="auto"/>
        <w:ind w:lef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pacing w:line="360" w:lineRule="auto"/>
        <w:ind w:left="0" w:firstLineChars="0"/>
        <w:rPr>
          <w:rFonts w:hint="eastAsia"/>
        </w:rPr>
      </w:pPr>
    </w:p>
    <w:p>
      <w:pPr>
        <w:snapToGrid/>
        <w:spacing w:before="60" w:after="60" w:line="360" w:lineRule="auto"/>
        <w:ind w:left="0" w:right="0"/>
      </w:pPr>
      <w:r>
        <w:rPr>
          <w:rFonts w:hint="eastAsia" w:ascii="宋体" w:hAnsi="宋体" w:eastAsia="宋体" w:cs="宋体"/>
        </w:rPr>
        <w:t>8、</w:t>
      </w:r>
      <w:r>
        <w:rPr>
          <w:rFonts w:ascii="宋体" w:hAnsi="宋体" w:eastAsia="宋体" w:cs="宋体"/>
          <w:i w:val="0"/>
          <w:strike w:val="0"/>
          <w:color w:val="000000"/>
          <w:sz w:val="21"/>
          <w:u w:val="none"/>
        </w:rPr>
        <w:t>名称：ToUpdate</w:t>
      </w:r>
    </w:p>
    <w:p>
      <w:pPr>
        <w:snapToGrid/>
        <w:spacing w:before="60" w:after="60" w:line="360" w:lineRule="auto"/>
        <w:ind w:left="0" w:right="0"/>
      </w:pPr>
      <w:r>
        <w:rPr>
          <w:rFonts w:ascii="宋体" w:hAnsi="宋体" w:eastAsia="宋体" w:cs="宋体"/>
          <w:i w:val="0"/>
          <w:strike w:val="0"/>
          <w:color w:val="000000"/>
          <w:sz w:val="21"/>
          <w:u w:val="none"/>
        </w:rPr>
        <w:t>作用：调用路由API:wx.redirectTo,从个人基本信息模块跳转到代谢计算模块</w:t>
      </w:r>
    </w:p>
    <w:p>
      <w:pPr>
        <w:snapToGrid/>
        <w:spacing w:before="60" w:after="60" w:line="360" w:lineRule="auto"/>
        <w:ind w:left="0" w:right="0"/>
      </w:pPr>
      <w:r>
        <w:rPr>
          <w:rFonts w:ascii="宋体" w:hAnsi="宋体" w:eastAsia="宋体" w:cs="宋体"/>
          <w:i w:val="0"/>
          <w:strike w:val="0"/>
          <w:color w:val="000000"/>
          <w:sz w:val="21"/>
          <w:u w:val="none"/>
        </w:rPr>
        <w:t>输入信息：用户原本的个人基本信息（身高、体重、年龄、性别）</w:t>
      </w:r>
    </w:p>
    <w:p>
      <w:pPr>
        <w:spacing w:line="360" w:lineRule="auto"/>
        <w:ind w:left="0" w:firstLineChars="0"/>
        <w:rPr>
          <w:rFonts w:hint="eastAsia"/>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pacing w:line="360" w:lineRule="auto"/>
        <w:ind w:left="0" w:firstLine="0"/>
        <w:rPr>
          <w:rFonts w:hint="eastAsia"/>
        </w:rPr>
      </w:pPr>
    </w:p>
    <w:p>
      <w:pPr>
        <w:snapToGrid/>
        <w:spacing w:before="60" w:after="60" w:line="360" w:lineRule="auto"/>
        <w:ind w:left="0" w:right="0"/>
      </w:pPr>
      <w:r>
        <w:rPr>
          <w:rFonts w:hint="eastAsia"/>
        </w:rPr>
        <w:t>9、</w:t>
      </w:r>
      <w:r>
        <w:rPr>
          <w:rFonts w:ascii="宋体" w:hAnsi="宋体" w:eastAsia="宋体" w:cs="宋体"/>
          <w:i w:val="0"/>
          <w:strike w:val="0"/>
          <w:color w:val="000000"/>
          <w:sz w:val="21"/>
          <w:u w:val="none"/>
        </w:rPr>
        <w:t>名称：ToAlready</w:t>
      </w:r>
    </w:p>
    <w:p>
      <w:pPr>
        <w:snapToGrid/>
        <w:spacing w:before="60" w:after="60" w:line="360" w:lineRule="auto"/>
        <w:ind w:left="0" w:right="0"/>
      </w:pPr>
      <w:r>
        <w:rPr>
          <w:rFonts w:ascii="宋体" w:hAnsi="宋体" w:eastAsia="宋体" w:cs="宋体"/>
          <w:i w:val="0"/>
          <w:strike w:val="0"/>
          <w:color w:val="000000"/>
          <w:sz w:val="21"/>
          <w:u w:val="none"/>
        </w:rPr>
        <w:t>作用：调用路由API:wx.</w:t>
      </w:r>
      <w:r>
        <w:t>navigate</w:t>
      </w:r>
      <w:r>
        <w:rPr>
          <w:rFonts w:ascii="宋体" w:hAnsi="宋体" w:eastAsia="宋体" w:cs="宋体"/>
          <w:i w:val="0"/>
          <w:strike w:val="0"/>
          <w:color w:val="000000"/>
          <w:sz w:val="21"/>
          <w:u w:val="none"/>
        </w:rPr>
        <w:t>To,从当前模块跳转到摄入热量管理模块</w:t>
      </w:r>
    </w:p>
    <w:p>
      <w:pPr>
        <w:spacing w:line="360" w:lineRule="auto"/>
        <w:ind w:left="0" w:firstLineChars="0"/>
        <w:rPr>
          <w:rFonts w:hint="eastAsia"/>
        </w:rPr>
      </w:pPr>
      <w:r>
        <w:rPr>
          <w:rFonts w:ascii="宋体" w:hAnsi="宋体" w:eastAsia="宋体" w:cs="宋体"/>
          <w:i w:val="0"/>
          <w:strike w:val="0"/>
          <w:color w:val="000000"/>
          <w:sz w:val="21"/>
          <w:u w:val="none"/>
        </w:rPr>
        <w:t>异常处理：调用该接口时调用API:wx.showLoading,显示加载中弹窗；若界面跳转成功，弹窗消失；若界面跳转失败，弹出相应的提示弹窗。</w:t>
      </w:r>
    </w:p>
    <w:p>
      <w:pPr>
        <w:spacing w:line="360" w:lineRule="auto"/>
        <w:ind w:left="0" w:firstLine="0"/>
        <w:rPr>
          <w:rFonts w:hint="eastAsia"/>
        </w:rPr>
      </w:pPr>
    </w:p>
    <w:p>
      <w:pPr>
        <w:spacing w:line="360" w:lineRule="auto"/>
        <w:rPr>
          <w:rFonts w:hint="eastAsia"/>
        </w:rPr>
      </w:pPr>
      <w:r>
        <w:rPr>
          <w:rFonts w:hint="eastAsia"/>
        </w:rPr>
        <w:t>4.</w:t>
      </w:r>
      <w:r>
        <w:t>3</w:t>
      </w:r>
      <w:r>
        <w:rPr>
          <w:rFonts w:hint="eastAsia"/>
        </w:rPr>
        <w:t>.2、 调用方式</w:t>
      </w:r>
    </w:p>
    <w:p>
      <w:pPr>
        <w:spacing w:line="360" w:lineRule="auto"/>
        <w:ind w:left="0" w:firstLineChars="200"/>
        <w:rPr>
          <w:rFonts w:hint="eastAsia"/>
        </w:rPr>
      </w:pPr>
      <w:r>
        <w:rPr>
          <w:rFonts w:hint="eastAsia"/>
        </w:rPr>
        <w:t>以上均为路由接口，在需要调用的页面的wxml中用bindtap将接口与页面元素进行绑定即可。例：&lt;view class="guide-item" bindtap="ToPersonalData"&gt;</w:t>
      </w:r>
    </w:p>
    <w:p>
      <w:pPr>
        <w:spacing w:line="360" w:lineRule="auto"/>
        <w:ind w:left="0" w:firstLineChars="200"/>
        <w:rPr>
          <w:rFonts w:hint="eastAsia" w:ascii="宋体" w:hAnsi="宋体" w:eastAsia="宋体" w:cs="宋体"/>
        </w:rPr>
      </w:pPr>
      <w:r>
        <w:rPr>
          <w:rFonts w:hint="eastAsia"/>
        </w:rPr>
        <w:t>若要向跳转页面传递特定参数，则需要在调用页面的.js文件中对该接口函数进行重构。具体方法为：在</w:t>
      </w:r>
      <w:r>
        <w:rPr>
          <w:rFonts w:hint="eastAsia" w:ascii="宋体" w:hAnsi="宋体" w:eastAsia="宋体" w:cs="宋体"/>
        </w:rPr>
        <w:t>需要跳转的应用内页面路径后添加参数。参数与路径之间使用?分隔，参数键与参数值用=相连，不同参数用&amp;分隔；如 'path?key=value&amp;key2=value2'</w:t>
      </w:r>
    </w:p>
    <w:p>
      <w:pPr>
        <w:spacing w:line="360" w:lineRule="auto"/>
        <w:ind w:left="0" w:firstLineChars="0"/>
        <w:rPr>
          <w:rFonts w:hint="eastAsia"/>
        </w:rPr>
      </w:pPr>
      <w:r>
        <w:rPr>
          <w:rFonts w:hint="eastAsia"/>
        </w:rPr>
        <w:t>例：</w:t>
      </w:r>
    </w:p>
    <w:p>
      <w:pPr>
        <w:spacing w:line="360" w:lineRule="auto"/>
      </w:pPr>
      <w:r>
        <w:t>未重构的原生接口，实现跳转至url="test"的界面，没有要传递的参数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line="360" w:lineRule="auto"/>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pPr>
      <w:r>
        <w:rPr>
          <w:rStyle w:val="13"/>
          <w:rFonts w:ascii="Helvetica" w:hAnsi="Helvetica" w:eastAsia="Helvetica" w:cs="Helvetica"/>
          <w:b w:val="0"/>
          <w:bCs w:val="0"/>
          <w:i w:val="0"/>
          <w:iCs w:val="0"/>
          <w:color w:val="000000"/>
          <w:spacing w:val="0"/>
          <w:w w:val="100"/>
          <w:sz w:val="21"/>
          <w:szCs w:val="21"/>
          <w:bdr w:val="none" w:color="auto" w:sz="0" w:space="0"/>
          <w:shd w:val="clear" w:fill="FAFAFA"/>
          <w:vertAlign w:val="baseline"/>
        </w:rPr>
        <w:t>ToCalculate</w:t>
      </w:r>
      <w:r>
        <w:rPr>
          <w:rStyle w:val="13"/>
          <w:rFonts w:hint="default" w:ascii="Helvetica" w:hAnsi="Helvetica" w:eastAsia="Helvetica" w:cs="Helvetica"/>
          <w:b w:val="0"/>
          <w:bCs w:val="0"/>
          <w:i w:val="0"/>
          <w:iCs w:val="0"/>
          <w:color w:val="9A6E3A"/>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0077AA"/>
          <w:spacing w:val="0"/>
          <w:w w:val="100"/>
          <w:sz w:val="21"/>
          <w:szCs w:val="21"/>
          <w:bdr w:val="none" w:color="auto" w:sz="0" w:space="0"/>
          <w:shd w:val="clear" w:fill="FAFAFA"/>
          <w:vertAlign w:val="baseline"/>
        </w:rPr>
        <w:t>function</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e</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wx</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DD4A68"/>
          <w:spacing w:val="0"/>
          <w:w w:val="100"/>
          <w:sz w:val="21"/>
          <w:szCs w:val="21"/>
          <w:bdr w:val="none" w:color="auto" w:sz="0" w:space="0"/>
          <w:shd w:val="clear" w:fill="FAFAFA"/>
          <w:vertAlign w:val="baseline"/>
        </w:rPr>
        <w:t>reLaunch</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url</w:t>
      </w:r>
      <w:r>
        <w:rPr>
          <w:rStyle w:val="13"/>
          <w:rFonts w:hint="default" w:ascii="Helvetica" w:hAnsi="Helvetica" w:eastAsia="Helvetica" w:cs="Helvetica"/>
          <w:b w:val="0"/>
          <w:bCs w:val="0"/>
          <w:i w:val="0"/>
          <w:iCs w:val="0"/>
          <w:color w:val="9A6E3A"/>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t>
      </w:r>
      <w:r>
        <w:rPr>
          <w:rStyle w:val="13"/>
          <w:rFonts w:hint="default" w:ascii="Helvetica" w:hAnsi="Helvetica" w:eastAsia="Helvetica" w:cs="Helvetica"/>
          <w:b w:val="0"/>
          <w:bCs w:val="0"/>
          <w:i w:val="0"/>
          <w:iCs w:val="0"/>
          <w:color w:val="669900"/>
          <w:spacing w:val="0"/>
          <w:w w:val="100"/>
          <w:sz w:val="21"/>
          <w:szCs w:val="21"/>
          <w:bdr w:val="none" w:color="auto" w:sz="0" w:space="0"/>
          <w:shd w:val="clear" w:fill="FAFAFA"/>
          <w:vertAlign w:val="baseline"/>
        </w:rPr>
        <w:t>'test'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p>
    <w:p>
      <w:pPr>
        <w:spacing w:line="360" w:lineRule="auto"/>
      </w:pPr>
      <w:r>
        <w:t>重构后，实现跳转至url="test"的界面，传递参数id=1,age=2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line="360" w:lineRule="auto"/>
      </w:pPr>
      <w:r>
        <w:rPr>
          <w:rStyle w:val="13"/>
          <w:rFonts w:ascii="Helvetica" w:hAnsi="Helvetica" w:eastAsia="Helvetica" w:cs="Helvetica"/>
          <w:b w:val="0"/>
          <w:bCs w:val="0"/>
          <w:i w:val="0"/>
          <w:iCs w:val="0"/>
          <w:color w:val="000000"/>
          <w:spacing w:val="0"/>
          <w:w w:val="100"/>
          <w:sz w:val="21"/>
          <w:szCs w:val="21"/>
          <w:bdr w:val="none" w:color="auto" w:sz="0" w:space="0"/>
          <w:shd w:val="clear" w:fill="FAFAFA"/>
          <w:vertAlign w:val="baseline"/>
        </w:rPr>
        <w:t>ToCalculate</w:t>
      </w:r>
      <w:r>
        <w:rPr>
          <w:rStyle w:val="13"/>
          <w:rFonts w:hint="default" w:ascii="Helvetica" w:hAnsi="Helvetica" w:eastAsia="Helvetica" w:cs="Helvetica"/>
          <w:b w:val="0"/>
          <w:bCs w:val="0"/>
          <w:i w:val="0"/>
          <w:iCs w:val="0"/>
          <w:color w:val="9A6E3A"/>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0077AA"/>
          <w:spacing w:val="0"/>
          <w:w w:val="100"/>
          <w:sz w:val="21"/>
          <w:szCs w:val="21"/>
          <w:bdr w:val="none" w:color="auto" w:sz="0" w:space="0"/>
          <w:shd w:val="clear" w:fill="FAFAFA"/>
          <w:vertAlign w:val="baseline"/>
        </w:rPr>
        <w:t>function</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e</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wx</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DD4A68"/>
          <w:spacing w:val="0"/>
          <w:w w:val="100"/>
          <w:sz w:val="21"/>
          <w:szCs w:val="21"/>
          <w:bdr w:val="none" w:color="auto" w:sz="0" w:space="0"/>
          <w:shd w:val="clear" w:fill="FAFAFA"/>
          <w:vertAlign w:val="baseline"/>
        </w:rPr>
        <w:t>reLaunch</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url</w:t>
      </w:r>
      <w:r>
        <w:rPr>
          <w:rStyle w:val="13"/>
          <w:rFonts w:hint="default" w:ascii="Helvetica" w:hAnsi="Helvetica" w:eastAsia="Helvetica" w:cs="Helvetica"/>
          <w:b w:val="0"/>
          <w:bCs w:val="0"/>
          <w:i w:val="0"/>
          <w:iCs w:val="0"/>
          <w:color w:val="9A6E3A"/>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t>
      </w:r>
      <w:r>
        <w:rPr>
          <w:rStyle w:val="13"/>
          <w:rFonts w:hint="default" w:ascii="Helvetica" w:hAnsi="Helvetica" w:eastAsia="Helvetica" w:cs="Helvetica"/>
          <w:b w:val="0"/>
          <w:bCs w:val="0"/>
          <w:i w:val="0"/>
          <w:iCs w:val="0"/>
          <w:color w:val="669900"/>
          <w:spacing w:val="0"/>
          <w:w w:val="100"/>
          <w:sz w:val="21"/>
          <w:szCs w:val="21"/>
          <w:bdr w:val="none" w:color="auto" w:sz="0" w:space="0"/>
          <w:shd w:val="clear" w:fill="FAFAFA"/>
          <w:vertAlign w:val="baseline"/>
        </w:rPr>
        <w:t>'test?id=1&amp;age=2'</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t>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r>
        <w:rPr>
          <w:rStyle w:val="13"/>
          <w:rFonts w:hint="default" w:ascii="Helvetica" w:hAnsi="Helvetica" w:eastAsia="Helvetica" w:cs="Helvetica"/>
          <w:b w:val="0"/>
          <w:bCs w:val="0"/>
          <w:i w:val="0"/>
          <w:iCs w:val="0"/>
          <w:color w:val="000000"/>
          <w:spacing w:val="0"/>
          <w:w w:val="100"/>
          <w:sz w:val="21"/>
          <w:szCs w:val="21"/>
          <w:bdr w:val="none" w:color="auto" w:sz="0" w:space="0"/>
          <w:shd w:val="clear" w:fill="FAFAFA"/>
          <w:vertAlign w:val="baseline"/>
        </w:rPr>
        <w:t xml:space="preserve">    </w:t>
      </w:r>
      <w:r>
        <w:rPr>
          <w:rStyle w:val="13"/>
          <w:bdr w:val="none" w:color="auto" w:sz="0" w:space="0"/>
          <w:shd w:val="clear" w:fill="FAFAFA"/>
        </w:rPr>
        <w:br w:type="textWrapping"/>
      </w:r>
      <w:r>
        <w:rPr>
          <w:rStyle w:val="13"/>
          <w:rFonts w:hint="default" w:ascii="Helvetica" w:hAnsi="Helvetica" w:eastAsia="Helvetica" w:cs="Helvetica"/>
          <w:b w:val="0"/>
          <w:bCs w:val="0"/>
          <w:i w:val="0"/>
          <w:iCs w:val="0"/>
          <w:color w:val="999999"/>
          <w:spacing w:val="0"/>
          <w:w w:val="100"/>
          <w:sz w:val="21"/>
          <w:szCs w:val="21"/>
          <w:bdr w:val="none" w:color="auto" w:sz="0" w:space="0"/>
          <w:shd w:val="clear" w:fill="FAFAFA"/>
          <w:vertAlign w:val="baseline"/>
        </w:rPr>
        <w:t>}</w:t>
      </w:r>
    </w:p>
    <w:p>
      <w:pPr>
        <w:spacing w:line="360" w:lineRule="auto"/>
      </w:pPr>
    </w:p>
    <w:p>
      <w:pPr>
        <w:pStyle w:val="2"/>
        <w:spacing w:line="360" w:lineRule="auto"/>
        <w:rPr>
          <w:sz w:val="28"/>
        </w:rPr>
      </w:pPr>
      <w:r>
        <w:rPr>
          <w:sz w:val="28"/>
        </w:rPr>
        <w:t>5</w:t>
      </w:r>
      <w:r>
        <w:rPr>
          <w:rFonts w:hint="eastAsia"/>
          <w:sz w:val="28"/>
        </w:rPr>
        <w:t xml:space="preserve">、数据库设计 </w:t>
      </w:r>
    </w:p>
    <w:p>
      <w:pPr>
        <w:snapToGrid/>
        <w:spacing w:before="0" w:after="0" w:line="360" w:lineRule="auto"/>
        <w:ind w:left="0" w:right="0" w:firstLineChars="200"/>
        <w:jc w:val="both"/>
      </w:pPr>
      <w:r>
        <w:rPr>
          <w:rFonts w:ascii="宋体" w:hAnsi="宋体" w:eastAsia="宋体" w:cs="宋体"/>
          <w:i w:val="0"/>
          <w:strike w:val="0"/>
          <w:color w:val="000000"/>
          <w:sz w:val="21"/>
          <w:u w:val="none"/>
        </w:rPr>
        <w:t>数据库系统和数据库运行环境：均由微信开发者工具云开发平台提供</w:t>
      </w:r>
    </w:p>
    <w:p>
      <w:pPr>
        <w:spacing w:line="360" w:lineRule="auto"/>
        <w:ind w:firstLine="420"/>
        <w:rPr>
          <w:rFonts w:hint="eastAsia"/>
        </w:rPr>
      </w:pPr>
      <w:r>
        <w:rPr>
          <w:rFonts w:hint="eastAsia"/>
        </w:rPr>
        <w:t>本小程序后端云数据库共有三个集合，分别为food,history,pri_inf</w:t>
      </w:r>
    </w:p>
    <w:p>
      <w:pPr>
        <w:spacing w:line="360" w:lineRule="auto"/>
        <w:ind w:firstLine="420"/>
        <w:rPr>
          <w:rFonts w:hint="eastAsia"/>
        </w:rPr>
      </w:pPr>
    </w:p>
    <w:p>
      <w:pPr>
        <w:spacing w:line="360" w:lineRule="auto"/>
        <w:ind w:left="0" w:firstLineChars="200"/>
        <w:rPr>
          <w:b/>
        </w:rPr>
      </w:pPr>
      <w:r>
        <w:rPr>
          <w:b/>
        </w:rPr>
        <w:t>集合food：功能：用于存放食物信息数据</w:t>
      </w:r>
    </w:p>
    <w:p>
      <w:pPr>
        <w:spacing w:line="360" w:lineRule="auto"/>
        <w:ind w:leftChars="0" w:firstLineChars="0"/>
      </w:pPr>
      <w:r>
        <w:rPr>
          <w:b/>
        </w:rPr>
        <w:t xml:space="preserve">             数据权限设置：所有用户可读，仅创建者可读写</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607"/>
        <w:gridCol w:w="1727"/>
        <w:gridCol w:w="1472"/>
        <w:gridCol w:w="3422"/>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名称</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name</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食物名称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单位热量</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食物单位热量（每100g）</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类别</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class</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食物类别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3" w:hRule="atLeast"/>
        </w:trPr>
        <w:tc>
          <w:tcPr>
            <w:tcW w:w="160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图片</w:t>
            </w:r>
          </w:p>
        </w:tc>
        <w:tc>
          <w:tcPr>
            <w:tcW w:w="1727"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img</w:t>
            </w:r>
          </w:p>
        </w:tc>
        <w:tc>
          <w:tcPr>
            <w:tcW w:w="147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422"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食物图片链接（云存储链接）</w:t>
            </w:r>
          </w:p>
        </w:tc>
      </w:tr>
    </w:tbl>
    <w:p>
      <w:pPr>
        <w:spacing w:line="360" w:lineRule="auto"/>
        <w:ind w:left="0" w:firstLineChars="0"/>
      </w:pPr>
    </w:p>
    <w:p>
      <w:pPr>
        <w:spacing w:line="360" w:lineRule="auto"/>
        <w:ind w:left="0" w:firstLineChars="200"/>
        <w:rPr>
          <w:b/>
        </w:rPr>
      </w:pPr>
      <w:r>
        <w:rPr>
          <w:b/>
        </w:rPr>
        <w:t>集合history：功能：用于存放所有用户的历史数据</w:t>
      </w:r>
    </w:p>
    <w:p>
      <w:pPr>
        <w:spacing w:line="360" w:lineRule="auto"/>
        <w:ind w:leftChars="0" w:firstLineChars="0"/>
      </w:pPr>
      <w:r>
        <w:rPr>
          <w:b/>
        </w:rPr>
        <w:t xml:space="preserve">                数据权限设置：所有用户可读写</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89"/>
        <w:gridCol w:w="1604"/>
        <w:gridCol w:w="1964"/>
        <w:gridCol w:w="3119"/>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摄入热量</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cal</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用户历史摄入热量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58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日期</w:t>
            </w:r>
          </w:p>
        </w:tc>
        <w:tc>
          <w:tcPr>
            <w:tcW w:w="160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date</w:t>
            </w:r>
          </w:p>
        </w:tc>
        <w:tc>
          <w:tcPr>
            <w:tcW w:w="19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等线" w:hAnsi="等线" w:eastAsia="等线" w:cs="等线"/>
                <w:b w:val="0"/>
                <w:i w:val="0"/>
                <w:strike w:val="0"/>
                <w:color w:val="333333"/>
                <w:spacing w:val="0"/>
                <w:sz w:val="22"/>
                <w:u w:val="none"/>
              </w:rPr>
              <w:t>string</w:t>
            </w:r>
          </w:p>
        </w:tc>
        <w:tc>
          <w:tcPr>
            <w:tcW w:w="3119"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用户历史热量摄入对应的日期</w:t>
            </w:r>
          </w:p>
        </w:tc>
      </w:tr>
    </w:tbl>
    <w:p>
      <w:pPr>
        <w:spacing w:line="360" w:lineRule="auto"/>
        <w:ind w:left="0" w:firstLineChars="0"/>
      </w:pPr>
    </w:p>
    <w:p>
      <w:pPr>
        <w:spacing w:line="360" w:lineRule="auto"/>
        <w:ind w:left="0" w:firstLineChars="200"/>
        <w:rPr>
          <w:b/>
        </w:rPr>
      </w:pPr>
      <w:r>
        <w:rPr>
          <w:b/>
        </w:rPr>
        <w:t>集合pri_inf：功能：用于存放所有用户的个人基本信息</w:t>
      </w:r>
    </w:p>
    <w:p>
      <w:pPr>
        <w:spacing w:line="360" w:lineRule="auto"/>
        <w:ind w:leftChars="0" w:firstLineChars="0"/>
      </w:pPr>
      <w:r>
        <w:rPr>
          <w:b/>
        </w:rPr>
        <w:t xml:space="preserve">                数据权限设置：所有用户可读写</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814"/>
        <w:gridCol w:w="1664"/>
        <w:gridCol w:w="1724"/>
        <w:gridCol w:w="3074"/>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名称</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标识符</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类型</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数据id</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_id</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该条数据身份信息（主键）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openid</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_openid</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用户身份识别码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身高</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height</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用户当前身高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体重</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weight</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用户当前体重</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年龄</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age</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用户年龄</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751"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性别</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sex</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string</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用户性别</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1077" w:hRule="atLeast"/>
        </w:trPr>
        <w:tc>
          <w:tcPr>
            <w:tcW w:w="181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基本代谢水平</w:t>
            </w:r>
          </w:p>
        </w:tc>
        <w:tc>
          <w:tcPr>
            <w:tcW w:w="166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metabolism</w:t>
            </w:r>
          </w:p>
        </w:tc>
        <w:tc>
          <w:tcPr>
            <w:tcW w:w="172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sz w:val="22"/>
              </w:rPr>
              <w:t>number</w:t>
            </w:r>
          </w:p>
        </w:tc>
        <w:tc>
          <w:tcPr>
            <w:tcW w:w="3074" w:type="dxa"/>
            <w:tcBorders>
              <w:top w:val="single" w:color="CBCDD1" w:sz="6" w:space="0"/>
              <w:left w:val="single" w:color="CBCDD1" w:sz="6" w:space="0"/>
              <w:bottom w:val="single" w:color="CBCDD1" w:sz="6" w:space="0"/>
              <w:right w:val="single" w:color="CBCDD1" w:sz="6" w:space="0"/>
            </w:tcBorders>
            <w:tcMar>
              <w:top w:w="0" w:type="dxa"/>
              <w:left w:w="108" w:type="dxa"/>
              <w:bottom w:w="0" w:type="dxa"/>
              <w:right w:w="108" w:type="dxa"/>
            </w:tcMar>
            <w:vAlign w:val="center"/>
          </w:tcPr>
          <w:p>
            <w:pPr>
              <w:snapToGrid/>
              <w:spacing w:before="60" w:after="60" w:line="360" w:lineRule="auto"/>
              <w:ind w:left="0" w:right="0"/>
              <w:rPr>
                <w:rFonts w:ascii="宋体" w:hAnsi="宋体" w:eastAsia="宋体" w:cs="宋体"/>
                <w:sz w:val="22"/>
              </w:rPr>
            </w:pPr>
            <w:r>
              <w:rPr>
                <w:rFonts w:ascii="宋体" w:hAnsi="宋体" w:eastAsia="宋体" w:cs="宋体"/>
                <w:b w:val="0"/>
                <w:i w:val="0"/>
                <w:strike w:val="0"/>
                <w:color w:val="333333"/>
                <w:spacing w:val="0"/>
                <w:sz w:val="22"/>
                <w:u w:val="none"/>
              </w:rPr>
              <w:t>用户基础代谢水平</w:t>
            </w:r>
          </w:p>
        </w:tc>
      </w:tr>
    </w:tbl>
    <w:p>
      <w:pPr>
        <w:snapToGrid/>
        <w:spacing w:before="60" w:after="60" w:line="360" w:lineRule="auto"/>
        <w:ind w:left="0" w:right="0" w:firstLineChars="200"/>
      </w:pPr>
      <w:r>
        <w:rPr>
          <w:rFonts w:ascii="宋体" w:hAnsi="宋体" w:eastAsia="宋体" w:cs="宋体"/>
          <w:i w:val="0"/>
          <w:strike w:val="0"/>
          <w:color w:val="000000"/>
          <w:sz w:val="21"/>
          <w:u w:val="none"/>
        </w:rPr>
        <w:t>存储要求：</w:t>
      </w:r>
      <w:r>
        <w:rPr>
          <w:rFonts w:ascii="宋体" w:hAnsi="宋体" w:eastAsia="宋体" w:cs="宋体"/>
          <w:i w:val="0"/>
          <w:strike w:val="0"/>
          <w:color w:val="333333"/>
          <w:sz w:val="21"/>
          <w:u w:val="none"/>
        </w:rPr>
        <w:t>要求存储无差错，时间长且便于快速索引</w:t>
      </w:r>
    </w:p>
    <w:p>
      <w:pPr>
        <w:snapToGrid/>
        <w:spacing w:before="60" w:after="60" w:line="360" w:lineRule="auto"/>
        <w:ind w:left="0" w:right="0" w:firstLineChars="20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访问方法：在对应的数据表中以_id或_openid或name或class为主键进行索引</w:t>
      </w:r>
    </w:p>
    <w:p>
      <w:pPr>
        <w:snapToGrid/>
        <w:spacing w:before="60" w:after="60" w:line="360" w:lineRule="auto"/>
        <w:ind w:left="0" w:right="0" w:firstLineChars="200"/>
      </w:pPr>
      <w:r>
        <w:rPr>
          <w:rFonts w:ascii="宋体" w:hAnsi="宋体" w:eastAsia="宋体" w:cs="宋体"/>
          <w:i w:val="0"/>
          <w:strike w:val="0"/>
          <w:color w:val="333333"/>
          <w:sz w:val="21"/>
          <w:u w:val="none"/>
        </w:rPr>
        <w:t>存取物理关系：</w:t>
      </w:r>
    </w:p>
    <w:p>
      <w:pPr>
        <w:snapToGrid/>
        <w:spacing w:before="60" w:after="60" w:line="360" w:lineRule="auto"/>
        <w:ind w:left="420" w:leftChars="200" w:right="0" w:firstLine="420" w:firstLineChars="200"/>
      </w:pPr>
      <w:r>
        <w:rPr>
          <w:rFonts w:ascii="宋体" w:hAnsi="宋体" w:eastAsia="宋体" w:cs="宋体"/>
          <w:i w:val="0"/>
          <w:strike w:val="0"/>
          <w:color w:val="333333"/>
          <w:sz w:val="21"/>
          <w:u w:val="none"/>
        </w:rPr>
        <w:t>存储区域：根据常用部分与不常用部分可以将系统数据存放在两个磁盘上面，系统中的用户历史数据记录经常需要增加、删除、修改以及查询，故data和calorie应该存放在一起，而个人基本信息只是在用户身体数据发生大幅改变时才会进行修改，或者有新用户注册时才需要增加，所以_id、_openid、height、weight、age、sex、metabolism应该放在另一个磁盘上面</w:t>
      </w:r>
    </w:p>
    <w:p>
      <w:pPr>
        <w:snapToGrid/>
        <w:spacing w:before="60" w:after="60" w:line="360" w:lineRule="auto"/>
        <w:ind w:left="420" w:leftChars="200" w:right="0" w:firstLine="420" w:firstLineChars="200"/>
      </w:pPr>
      <w:r>
        <w:rPr>
          <w:rFonts w:ascii="宋体" w:hAnsi="宋体" w:eastAsia="宋体" w:cs="宋体"/>
          <w:i w:val="0"/>
          <w:strike w:val="0"/>
          <w:color w:val="333333"/>
          <w:sz w:val="21"/>
          <w:u w:val="none"/>
        </w:rPr>
        <w:t>设备：可正常运行微信客户端的硬件设备</w:t>
      </w:r>
    </w:p>
    <w:p>
      <w:pPr>
        <w:snapToGrid/>
        <w:spacing w:before="60" w:after="60" w:line="360" w:lineRule="auto"/>
        <w:ind w:left="420" w:leftChars="200" w:right="0" w:firstLine="420" w:firstLineChars="200"/>
      </w:pPr>
      <w:r>
        <w:rPr>
          <w:rFonts w:ascii="宋体" w:hAnsi="宋体" w:eastAsia="宋体" w:cs="宋体"/>
          <w:i w:val="0"/>
          <w:strike w:val="0"/>
          <w:color w:val="333333"/>
          <w:sz w:val="21"/>
          <w:u w:val="none"/>
        </w:rPr>
        <w:t>索引：在对应的数据表中以_id或_openid或name或class为主键进行索引</w:t>
      </w:r>
    </w:p>
    <w:p>
      <w:pPr>
        <w:snapToGrid/>
        <w:spacing w:before="60" w:after="60" w:line="360" w:lineRule="auto"/>
        <w:ind w:left="0" w:right="0"/>
      </w:pPr>
      <w:r>
        <w:rPr>
          <w:rFonts w:ascii="宋体" w:hAnsi="宋体" w:eastAsia="宋体" w:cs="宋体"/>
          <w:i w:val="0"/>
          <w:strike w:val="0"/>
          <w:color w:val="333333"/>
          <w:sz w:val="21"/>
          <w:u w:val="none"/>
        </w:rPr>
        <w:t>保密条件：除开发者外，用户的个人基本信息和历史数据严格保密，无法通过小程序进行窃取</w:t>
      </w:r>
    </w:p>
    <w:p>
      <w:pPr>
        <w:pStyle w:val="2"/>
        <w:spacing w:line="360" w:lineRule="auto"/>
        <w:rPr>
          <w:sz w:val="28"/>
        </w:rPr>
      </w:pPr>
      <w:r>
        <w:rPr>
          <w:sz w:val="28"/>
        </w:rPr>
        <w:t>6</w:t>
      </w:r>
      <w:r>
        <w:rPr>
          <w:rFonts w:hint="eastAsia"/>
          <w:sz w:val="28"/>
        </w:rPr>
        <w:t xml:space="preserve">、系统出错处理 </w:t>
      </w:r>
    </w:p>
    <w:p>
      <w:pPr>
        <w:spacing w:line="360" w:lineRule="auto"/>
        <w:rPr>
          <w:rFonts w:hint="eastAsia"/>
          <w:b/>
        </w:rPr>
      </w:pPr>
      <w:r>
        <w:rPr>
          <w:b/>
        </w:rPr>
        <w:t>6</w:t>
      </w:r>
      <w:r>
        <w:rPr>
          <w:rFonts w:hint="eastAsia"/>
          <w:b/>
        </w:rPr>
        <w:t>.</w:t>
      </w:r>
      <w:r>
        <w:rPr>
          <w:b/>
        </w:rPr>
        <w:t>1</w:t>
      </w:r>
      <w:r>
        <w:rPr>
          <w:rFonts w:hint="eastAsia"/>
          <w:b/>
        </w:rPr>
        <w:t>、 出错信息</w:t>
      </w: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571"/>
        <w:gridCol w:w="2999"/>
        <w:gridCol w:w="2656"/>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655" w:hRule="atLeast"/>
        </w:trPr>
        <w:tc>
          <w:tcPr>
            <w:tcW w:w="2571" w:type="dxa"/>
            <w:vAlign w:val="center"/>
          </w:tcPr>
          <w:p>
            <w:pPr>
              <w:spacing w:line="360" w:lineRule="auto"/>
            </w:pPr>
            <w:r>
              <w:t>可能出现的错误与故障</w:t>
            </w:r>
          </w:p>
        </w:tc>
        <w:tc>
          <w:tcPr>
            <w:tcW w:w="2999" w:type="dxa"/>
            <w:vAlign w:val="center"/>
          </w:tcPr>
          <w:p>
            <w:pPr>
              <w:spacing w:line="360" w:lineRule="auto"/>
            </w:pPr>
            <w:r>
              <w:t>系统输出信息的形式及含义</w:t>
            </w:r>
          </w:p>
        </w:tc>
        <w:tc>
          <w:tcPr>
            <w:tcW w:w="2656" w:type="dxa"/>
            <w:vAlign w:val="center"/>
          </w:tcPr>
          <w:p>
            <w:pPr>
              <w:spacing w:line="360" w:lineRule="auto"/>
            </w:pPr>
            <w:r>
              <w:t>处理方式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989" w:hRule="atLeast"/>
        </w:trPr>
        <w:tc>
          <w:tcPr>
            <w:tcW w:w="2571" w:type="dxa"/>
            <w:vAlign w:val="center"/>
          </w:tcPr>
          <w:p>
            <w:pPr>
              <w:spacing w:line="360" w:lineRule="auto"/>
            </w:pPr>
            <w:r>
              <w:t>数据库被破坏</w:t>
            </w:r>
          </w:p>
        </w:tc>
        <w:tc>
          <w:tcPr>
            <w:tcW w:w="2999" w:type="dxa"/>
            <w:vAlign w:val="center"/>
          </w:tcPr>
          <w:p>
            <w:pPr>
              <w:spacing w:line="360" w:lineRule="auto"/>
            </w:pPr>
            <w:r>
              <w:t>在控制台和调试日志中输出“数据库异常”</w:t>
            </w:r>
          </w:p>
        </w:tc>
        <w:tc>
          <w:tcPr>
            <w:tcW w:w="2656" w:type="dxa"/>
            <w:vAlign w:val="center"/>
          </w:tcPr>
          <w:p>
            <w:pPr>
              <w:spacing w:line="360" w:lineRule="auto"/>
            </w:pPr>
            <w:r>
              <w:t>自动采用另一主机工作，使用每周更新的备份文件恢复数据库，并优化代码阻止入侵，最后联系微信小程序平台寻求帮助</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989" w:hRule="atLeast"/>
        </w:trPr>
        <w:tc>
          <w:tcPr>
            <w:tcW w:w="2571" w:type="dxa"/>
            <w:vAlign w:val="center"/>
          </w:tcPr>
          <w:p>
            <w:pPr>
              <w:spacing w:line="360" w:lineRule="auto"/>
            </w:pPr>
            <w:r>
              <w:t>同时上线用户过多，导致无法查询</w:t>
            </w:r>
          </w:p>
        </w:tc>
        <w:tc>
          <w:tcPr>
            <w:tcW w:w="2999" w:type="dxa"/>
            <w:vAlign w:val="center"/>
          </w:tcPr>
          <w:p>
            <w:pPr>
              <w:spacing w:line="360" w:lineRule="auto"/>
            </w:pPr>
            <w:r>
              <w:t>在控制台和调试日志中输出“数据库拥塞”</w:t>
            </w:r>
          </w:p>
          <w:p>
            <w:pPr>
              <w:spacing w:line="360" w:lineRule="auto"/>
            </w:pPr>
          </w:p>
        </w:tc>
        <w:tc>
          <w:tcPr>
            <w:tcW w:w="2656" w:type="dxa"/>
            <w:vAlign w:val="center"/>
          </w:tcPr>
          <w:p>
            <w:pPr>
              <w:spacing w:line="360" w:lineRule="auto"/>
            </w:pPr>
            <w:r>
              <w:t>控制数据库每秒的访问次数或暂时关闭数据库的访问及修改功能</w:t>
            </w:r>
          </w:p>
        </w:tc>
      </w:tr>
    </w:tbl>
    <w:p>
      <w:pPr>
        <w:spacing w:line="360" w:lineRule="auto"/>
        <w:rPr>
          <w:rFonts w:hint="eastAsia"/>
          <w:b/>
        </w:rPr>
      </w:pPr>
      <w:r>
        <w:rPr>
          <w:b/>
        </w:rPr>
        <w:t>6</w:t>
      </w:r>
      <w:r>
        <w:rPr>
          <w:rFonts w:hint="eastAsia"/>
          <w:b/>
        </w:rPr>
        <w:t>.</w:t>
      </w:r>
      <w:r>
        <w:rPr>
          <w:b/>
        </w:rPr>
        <w:t>2</w:t>
      </w:r>
      <w:r>
        <w:rPr>
          <w:rFonts w:hint="eastAsia"/>
          <w:b/>
        </w:rPr>
        <w:t>、 补救措施</w:t>
      </w:r>
    </w:p>
    <w:p>
      <w:pPr>
        <w:snapToGrid/>
        <w:spacing w:before="0" w:after="0" w:line="360" w:lineRule="auto"/>
        <w:ind w:left="1428" w:right="0" w:hanging="672"/>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（1）为防止数据库可能被破坏，故采用双主机形式，当一个坏掉的时候，自动采用另外一个主机进行工作；并定期进行备份，比如一周</w:t>
      </w:r>
    </w:p>
    <w:p>
      <w:pPr>
        <w:snapToGrid/>
        <w:spacing w:before="0" w:after="0" w:line="360" w:lineRule="auto"/>
        <w:ind w:left="1428" w:right="0" w:hanging="672"/>
        <w:jc w:val="both"/>
      </w:pPr>
      <w:r>
        <w:t>（2）</w:t>
      </w:r>
      <w:r>
        <w:rPr>
          <w:rFonts w:ascii="宋体" w:hAnsi="宋体" w:eastAsia="宋体" w:cs="宋体"/>
          <w:i w:val="0"/>
          <w:strike w:val="0"/>
          <w:color w:val="000000"/>
          <w:sz w:val="21"/>
          <w:u w:val="none"/>
        </w:rPr>
        <w:t>为同时防止用户过多，应设置系统一次运行时间为30分钟，并且人工规定能同时上线的人数</w:t>
      </w:r>
    </w:p>
    <w:p>
      <w:pPr>
        <w:pStyle w:val="2"/>
        <w:spacing w:line="360" w:lineRule="auto"/>
        <w:rPr>
          <w:rFonts w:hint="eastAsia"/>
          <w:sz w:val="28"/>
        </w:rPr>
      </w:pPr>
      <w:r>
        <w:rPr>
          <w:sz w:val="28"/>
        </w:rPr>
        <w:t>7</w:t>
      </w:r>
      <w:r>
        <w:rPr>
          <w:rFonts w:hint="eastAsia"/>
          <w:sz w:val="28"/>
        </w:rPr>
        <w:t>、其他设计</w:t>
      </w:r>
    </w:p>
    <w:p>
      <w:pPr>
        <w:snapToGrid/>
        <w:spacing w:before="0" w:after="0" w:line="360" w:lineRule="auto"/>
        <w:ind w:left="0" w:right="0"/>
        <w:jc w:val="both"/>
      </w:pPr>
      <w:r>
        <w:rPr>
          <w:rFonts w:ascii="宋体" w:hAnsi="宋体" w:eastAsia="宋体" w:cs="宋体"/>
          <w:b/>
          <w:i w:val="0"/>
          <w:strike w:val="0"/>
          <w:color w:val="000000"/>
          <w:sz w:val="21"/>
          <w:u w:val="none"/>
        </w:rPr>
        <w:t>7.1 运行设计：</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7.1.1 运行模块组合</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通过主应用程序组合，模块均可独立操作存储文件</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7.1.2 运行控制</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用户只需要通过鼠标、键盘或者触控就可以实现信息输入、食物查找等一切操作</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7.1.3 运行时间</w:t>
      </w:r>
    </w:p>
    <w:p>
      <w:pPr>
        <w:snapToGrid/>
        <w:spacing w:before="0" w:after="0" w:line="360" w:lineRule="auto"/>
        <w:ind w:left="0" w:right="0" w:firstLine="420" w:firstLineChars="200"/>
        <w:jc w:val="both"/>
      </w:pPr>
      <w:r>
        <w:rPr>
          <w:rFonts w:ascii="宋体" w:hAnsi="宋体" w:eastAsia="宋体" w:cs="宋体"/>
          <w:i w:val="0"/>
          <w:strike w:val="0"/>
          <w:color w:val="000000"/>
          <w:sz w:val="21"/>
          <w:u w:val="none"/>
        </w:rPr>
        <w:t>基本代谢水平和热量计算时间&lt;0.1s，个人历史信息查询时间&lt;2s，个人基本信息查询时间&lt;2s，食物类别界面渲染时间&lt;3s，食物搜索结果显示时间&lt;3s</w:t>
      </w:r>
    </w:p>
    <w:p>
      <w:pPr>
        <w:snapToGrid/>
        <w:spacing w:before="0" w:after="0" w:line="360" w:lineRule="auto"/>
        <w:ind w:left="0" w:right="0" w:firstLine="0"/>
        <w:jc w:val="both"/>
      </w:pPr>
      <w:r>
        <w:rPr>
          <w:b/>
        </w:rPr>
        <w:t xml:space="preserve">7.2 </w:t>
      </w:r>
      <w:r>
        <w:rPr>
          <w:rFonts w:ascii="宋体" w:hAnsi="宋体" w:eastAsia="宋体" w:cs="宋体"/>
          <w:b/>
          <w:i w:val="0"/>
          <w:strike w:val="0"/>
          <w:color w:val="000000"/>
          <w:sz w:val="21"/>
          <w:u w:val="none"/>
        </w:rPr>
        <w:t>安全保密设计：</w:t>
      </w:r>
    </w:p>
    <w:p>
      <w:pPr>
        <w:snapToGrid/>
        <w:spacing w:before="0" w:after="0" w:line="360" w:lineRule="auto"/>
        <w:ind w:left="0" w:right="0" w:firstLine="420"/>
        <w:jc w:val="both"/>
      </w:pPr>
      <w:r>
        <w:rPr>
          <w:rFonts w:ascii="宋体" w:hAnsi="宋体" w:eastAsia="宋体" w:cs="宋体"/>
          <w:i w:val="0"/>
          <w:strike w:val="0"/>
          <w:color w:val="000000"/>
          <w:sz w:val="21"/>
          <w:u w:val="none"/>
        </w:rPr>
        <w:t>系统的系统用户管理保证了只有授权的用户才能进入系统进行数据操作，而且对一些重要数据，系统设置为只有更高权限的人员方可读取或是操作，系统安全保密性较高</w:t>
      </w:r>
    </w:p>
    <w:p>
      <w:pPr>
        <w:snapToGrid/>
        <w:spacing w:before="0" w:after="0" w:line="360" w:lineRule="auto"/>
        <w:ind w:left="0" w:right="0" w:firstLine="0"/>
        <w:jc w:val="both"/>
      </w:pPr>
      <w:r>
        <w:rPr>
          <w:rFonts w:ascii="宋体" w:hAnsi="宋体" w:eastAsia="宋体" w:cs="宋体"/>
          <w:b/>
          <w:i w:val="0"/>
          <w:strike w:val="0"/>
          <w:color w:val="000000"/>
          <w:sz w:val="21"/>
          <w:u w:val="none"/>
        </w:rPr>
        <w:t>7.3 维护设计：</w:t>
      </w:r>
    </w:p>
    <w:p>
      <w:pPr>
        <w:snapToGrid/>
        <w:spacing w:before="0" w:after="0" w:line="360" w:lineRule="auto"/>
        <w:ind w:left="0" w:right="0" w:firstLineChars="200"/>
        <w:jc w:val="both"/>
      </w:pPr>
      <w:r>
        <w:rPr>
          <w:rFonts w:ascii="宋体" w:hAnsi="宋体" w:eastAsia="宋体" w:cs="宋体"/>
          <w:i w:val="0"/>
          <w:strike w:val="0"/>
          <w:color w:val="000000"/>
          <w:sz w:val="21"/>
          <w:u w:val="none"/>
        </w:rPr>
        <w:t>在一些与数据库连接的程序中，由于经常出现连接不成功的情况，故应该进行标记，当出现类似情况的时候方便进行维护</w:t>
      </w:r>
    </w:p>
    <w:p>
      <w:pPr>
        <w:spacing w:line="360" w:lineRule="auto"/>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康方圆体W7(P)">
    <w:panose1 w:val="040B0700000000000000"/>
    <w:charset w:val="86"/>
    <w:family w:val="auto"/>
    <w:pitch w:val="default"/>
    <w:sig w:usb0="800002BF" w:usb1="184F6CFA" w:usb2="00000012" w:usb3="00000000" w:csb0="00040001" w:csb1="00000000"/>
  </w:font>
  <w:font w:name="华文细黑">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chineseCountingThousand"/>
      <w:lvlText w:val="%1、"/>
      <w:lvlJc w:val="left"/>
      <w:pPr>
        <w:ind w:left="462" w:hanging="462"/>
      </w:pPr>
    </w:lvl>
    <w:lvl w:ilvl="1" w:tentative="0">
      <w:start w:val="1"/>
      <w:numFmt w:val="decimal"/>
      <w:lvlText w:val="%2、"/>
      <w:lvlJc w:val="left"/>
      <w:pPr>
        <w:ind w:left="756" w:hanging="336"/>
      </w:pPr>
    </w:lvl>
    <w:lvl w:ilvl="2" w:tentative="0">
      <w:start w:val="1"/>
      <w:numFmt w:val="lowerLetter"/>
      <w:lvlText w:val="%3)"/>
      <w:lvlJc w:val="left"/>
      <w:pPr>
        <w:ind w:left="1176" w:hanging="336"/>
      </w:pPr>
    </w:lvl>
    <w:lvl w:ilvl="3" w:tentative="0">
      <w:start w:val="1"/>
      <w:numFmt w:val="chineseCountingThousand"/>
      <w:lvlText w:val="%4、"/>
      <w:lvlJc w:val="left"/>
      <w:pPr>
        <w:ind w:left="1722" w:hanging="462"/>
      </w:pPr>
    </w:lvl>
    <w:lvl w:ilvl="4" w:tentative="0">
      <w:start w:val="1"/>
      <w:numFmt w:val="decimal"/>
      <w:lvlText w:val="%5、"/>
      <w:lvlJc w:val="left"/>
      <w:pPr>
        <w:ind w:left="2016" w:hanging="336"/>
      </w:pPr>
    </w:lvl>
    <w:lvl w:ilvl="5" w:tentative="0">
      <w:start w:val="1"/>
      <w:numFmt w:val="lowerLetter"/>
      <w:lvlText w:val="%6)"/>
      <w:lvlJc w:val="left"/>
      <w:pPr>
        <w:ind w:left="2436" w:hanging="336"/>
      </w:pPr>
    </w:lvl>
    <w:lvl w:ilvl="6" w:tentative="0">
      <w:start w:val="1"/>
      <w:numFmt w:val="chineseCountingThousand"/>
      <w:lvlText w:val="%7、"/>
      <w:lvlJc w:val="left"/>
      <w:pPr>
        <w:ind w:left="2982" w:hanging="462"/>
      </w:pPr>
    </w:lvl>
    <w:lvl w:ilvl="7" w:tentative="0">
      <w:start w:val="1"/>
      <w:numFmt w:val="decimal"/>
      <w:lvlText w:val="%8、"/>
      <w:lvlJc w:val="left"/>
      <w:pPr>
        <w:ind w:left="3276" w:hanging="336"/>
      </w:pPr>
    </w:lvl>
  </w:abstractNum>
  <w:abstractNum w:abstractNumId="1">
    <w:nsid w:val="0053208E"/>
    <w:multiLevelType w:val="multilevel"/>
    <w:tmpl w:val="0053208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2">
    <w:nsid w:val="59ADCABA"/>
    <w:multiLevelType w:val="multilevel"/>
    <w:tmpl w:val="59ADCABA"/>
    <w:lvl w:ilvl="0" w:tentative="0">
      <w:start w:val="1"/>
      <w:numFmt w:val="decimal"/>
      <w:lvlText w:val="%1、"/>
      <w:lvlJc w:val="left"/>
      <w:pPr>
        <w:ind w:left="1596" w:hanging="336"/>
      </w:pPr>
    </w:lvl>
    <w:lvl w:ilvl="1" w:tentative="0">
      <w:start w:val="1"/>
      <w:numFmt w:val="lowerLetter"/>
      <w:lvlText w:val="%2)"/>
      <w:lvlJc w:val="left"/>
      <w:pPr>
        <w:ind w:left="2016" w:hanging="336"/>
      </w:pPr>
    </w:lvl>
    <w:lvl w:ilvl="2" w:tentative="0">
      <w:start w:val="1"/>
      <w:numFmt w:val="lowerRoman"/>
      <w:lvlText w:val="%3)"/>
      <w:lvlJc w:val="left"/>
      <w:pPr>
        <w:ind w:left="2436" w:hanging="336"/>
      </w:pPr>
    </w:lvl>
    <w:lvl w:ilvl="3" w:tentative="0">
      <w:start w:val="1"/>
      <w:numFmt w:val="decimal"/>
      <w:lvlText w:val="%4、"/>
      <w:lvlJc w:val="left"/>
      <w:pPr>
        <w:ind w:left="2856" w:hanging="336"/>
      </w:pPr>
    </w:lvl>
    <w:lvl w:ilvl="4" w:tentative="0">
      <w:start w:val="1"/>
      <w:numFmt w:val="lowerLetter"/>
      <w:lvlText w:val="%5)"/>
      <w:lvlJc w:val="left"/>
      <w:pPr>
        <w:ind w:left="3276" w:hanging="336"/>
      </w:pPr>
    </w:lvl>
    <w:lvl w:ilvl="5" w:tentative="0">
      <w:start w:val="1"/>
      <w:numFmt w:val="lowerRoman"/>
      <w:lvlText w:val="%6)"/>
      <w:lvlJc w:val="left"/>
      <w:pPr>
        <w:ind w:left="3696" w:hanging="336"/>
      </w:pPr>
    </w:lvl>
    <w:lvl w:ilvl="6" w:tentative="0">
      <w:start w:val="1"/>
      <w:numFmt w:val="decimal"/>
      <w:lvlText w:val="%7、"/>
      <w:lvlJc w:val="left"/>
      <w:pPr>
        <w:ind w:left="4116" w:hanging="336"/>
      </w:pPr>
    </w:lvl>
    <w:lvl w:ilvl="7" w:tentative="0">
      <w:start w:val="1"/>
      <w:numFmt w:val="lowerLetter"/>
      <w:lvlText w:val="%8)"/>
      <w:lvlJc w:val="left"/>
      <w:pPr>
        <w:ind w:left="4536" w:hanging="336"/>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I4MGNjOWE3YWJjZDg1OTVkNWY0ZWRjNDk4YmM5NWQifQ=="/>
  </w:docVars>
  <w:rsids>
    <w:rsidRoot w:val="00000000"/>
    <w:rsid w:val="558E6CCE"/>
    <w:rsid w:val="5A0B23E6"/>
    <w:rsid w:val="703462AE"/>
    <w:rsid w:val="75BA3D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next w:val="1"/>
    <w:qFormat/>
    <w:uiPriority w:val="9"/>
    <w:pPr>
      <w:keepNext/>
      <w:keepLines/>
      <w:spacing w:before="340" w:after="330" w:line="578" w:lineRule="auto"/>
      <w:outlineLvl w:val="0"/>
    </w:pPr>
    <w:rPr>
      <w:rFonts w:asciiTheme="minorHAnsi" w:hAnsiTheme="minorHAnsi" w:eastAsiaTheme="minorEastAsia" w:cstheme="minorBidi"/>
      <w:b/>
      <w:bCs/>
      <w:kern w:val="44"/>
      <w:sz w:val="44"/>
      <w:szCs w:val="44"/>
      <w:lang w:val="en-US" w:eastAsia="zh-CN" w:bidi="ar-SA"/>
    </w:rPr>
  </w:style>
  <w:style w:type="paragraph" w:styleId="3">
    <w:name w:val="heading 2"/>
    <w:next w:val="1"/>
    <w:semiHidden/>
    <w:unhideWhenUsed/>
    <w:qFormat/>
    <w:uiPriority w:val="9"/>
    <w:pPr>
      <w:keepNext/>
      <w:keepLines/>
      <w:spacing w:before="260" w:after="260" w:line="416" w:lineRule="auto"/>
      <w:outlineLvl w:val="1"/>
    </w:pPr>
    <w:rPr>
      <w:rFonts w:asciiTheme="majorHAnsi" w:hAnsiTheme="majorHAnsi" w:eastAsiaTheme="majorEastAsia" w:cstheme="majorBidi"/>
      <w:b/>
      <w:bCs/>
      <w:kern w:val="2"/>
      <w:sz w:val="32"/>
      <w:szCs w:val="32"/>
      <w:lang w:val="en-US" w:eastAsia="zh-CN" w:bidi="ar-SA"/>
    </w:rPr>
  </w:style>
  <w:style w:type="paragraph" w:styleId="4">
    <w:name w:val="heading 3"/>
    <w:next w:val="1"/>
    <w:semiHidden/>
    <w:unhideWhenUsed/>
    <w:qFormat/>
    <w:uiPriority w:val="9"/>
    <w:pPr>
      <w:keepNext/>
      <w:keepLines/>
      <w:spacing w:before="260" w:after="260" w:line="416" w:lineRule="auto"/>
      <w:outlineLvl w:val="2"/>
    </w:pPr>
    <w:rPr>
      <w:rFonts w:asciiTheme="minorHAnsi" w:hAnsiTheme="minorHAnsi" w:eastAsiaTheme="minorEastAsia" w:cstheme="minorBidi"/>
      <w:b/>
      <w:bCs/>
      <w:kern w:val="2"/>
      <w:sz w:val="32"/>
      <w:szCs w:val="32"/>
      <w:lang w:val="en-US" w:eastAsia="zh-CN" w:bidi="ar-SA"/>
    </w:rPr>
  </w:style>
  <w:style w:type="paragraph" w:styleId="5">
    <w:name w:val="heading 5"/>
    <w:next w:val="1"/>
    <w:semiHidden/>
    <w:unhideWhenUsed/>
    <w:qFormat/>
    <w:uiPriority w:val="9"/>
    <w:pPr>
      <w:keepNext/>
      <w:keepLines/>
      <w:spacing w:before="280" w:after="290" w:line="376" w:lineRule="auto"/>
      <w:outlineLvl w:val="4"/>
    </w:pPr>
    <w:rPr>
      <w:rFonts w:asciiTheme="minorHAnsi" w:hAnsiTheme="minorHAnsi" w:eastAsiaTheme="minorEastAsia" w:cstheme="minorBidi"/>
      <w:b/>
      <w:bCs/>
      <w:kern w:val="2"/>
      <w:sz w:val="28"/>
      <w:szCs w:val="28"/>
      <w:lang w:val="en-US" w:eastAsia="zh-CN" w:bidi="ar-SA"/>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unhideWhenUsed/>
    <w:qFormat/>
    <w:uiPriority w:val="99"/>
    <w:pPr>
      <w:tabs>
        <w:tab w:val="center" w:pos="4153"/>
        <w:tab w:val="right" w:pos="8306"/>
      </w:tabs>
      <w:snapToGrid w:val="0"/>
      <w:jc w:val="left"/>
    </w:pPr>
    <w:rPr>
      <w:rFonts w:asciiTheme="minorHAnsi" w:hAnsiTheme="minorHAnsi" w:eastAsiaTheme="minorEastAsia" w:cstheme="minorBidi"/>
      <w:kern w:val="2"/>
      <w:sz w:val="18"/>
      <w:szCs w:val="18"/>
      <w:lang w:val="en-US" w:eastAsia="zh-CN" w:bidi="ar-SA"/>
    </w:rPr>
  </w:style>
  <w:style w:type="paragraph" w:styleId="7">
    <w:name w:val="header"/>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val="en-US" w:eastAsia="zh-CN" w:bidi="ar-SA"/>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3">
    <w:name w:val="HTML Code"/>
    <w:basedOn w:val="12"/>
    <w:semiHidden/>
    <w:unhideWhenUsed/>
    <w:uiPriority w:val="99"/>
    <w:rPr>
      <w:rFonts w:ascii="Courier New" w:hAnsi="Courier New"/>
      <w:sz w:val="20"/>
    </w:rPr>
  </w:style>
  <w:style w:type="character" w:customStyle="1" w:styleId="14">
    <w:name w:val="标题 5 字符"/>
    <w:semiHidden/>
    <w:uiPriority w:val="9"/>
    <w:rPr>
      <w:rFonts w:ascii="Times New Roman" w:hAnsi="Times New Roman" w:eastAsia="宋体"/>
      <w:b/>
      <w:bCs/>
      <w:sz w:val="28"/>
      <w:szCs w:val="28"/>
    </w:rPr>
  </w:style>
  <w:style w:type="character" w:customStyle="1" w:styleId="15">
    <w:name w:val="标题 2 字符"/>
    <w:semiHidden/>
    <w:uiPriority w:val="9"/>
    <w:rPr>
      <w:rFonts w:asciiTheme="majorHAnsi" w:hAnsiTheme="majorHAnsi" w:eastAsiaTheme="majorEastAsia" w:cstheme="majorBidi"/>
      <w:b/>
      <w:bCs/>
      <w:sz w:val="32"/>
      <w:szCs w:val="32"/>
    </w:rPr>
  </w:style>
  <w:style w:type="paragraph" w:customStyle="1" w:styleId="16">
    <w:name w:val="melo-codeblock-Base-theme-para"/>
    <w:basedOn w:val="1"/>
    <w:uiPriority w:val="0"/>
    <w:pPr>
      <w:spacing w:before="0" w:after="0" w:line="360" w:lineRule="auto"/>
    </w:pPr>
    <w:rPr>
      <w:rFonts w:ascii="Monaco" w:hAnsi="Monaco" w:eastAsia="Monaco" w:cs="Monaco"/>
      <w:color w:val="000000"/>
      <w:sz w:val="21"/>
    </w:rPr>
  </w:style>
  <w:style w:type="character" w:customStyle="1" w:styleId="17">
    <w:name w:val="页眉 字符"/>
    <w:uiPriority w:val="99"/>
    <w:rPr>
      <w:rFonts w:ascii="Times New Roman" w:hAnsi="Times New Roman" w:eastAsia="宋体"/>
      <w:sz w:val="18"/>
      <w:szCs w:val="18"/>
    </w:rPr>
  </w:style>
  <w:style w:type="character" w:customStyle="1" w:styleId="18">
    <w:name w:val="样式 倾斜 蓝色 首行缩进:  0.74 厘米1 Char"/>
    <w:locked/>
    <w:uiPriority w:val="0"/>
    <w:rPr>
      <w:rFonts w:ascii="宋体" w:hAnsi="宋体" w:eastAsia="宋体" w:cs="宋体"/>
      <w:i/>
      <w:iCs/>
      <w:color w:val="0000FF"/>
    </w:rPr>
  </w:style>
  <w:style w:type="paragraph" w:customStyle="1" w:styleId="19">
    <w:name w:val="样式 倾斜 蓝色 首行缩进:  0.74 厘米1"/>
    <w:uiPriority w:val="0"/>
    <w:pPr>
      <w:ind w:firstLine="420"/>
    </w:pPr>
    <w:rPr>
      <w:rFonts w:ascii="宋体" w:hAnsi="宋体" w:cs="宋体" w:eastAsiaTheme="minorEastAsia"/>
      <w:i/>
      <w:iCs/>
      <w:color w:val="0000FF"/>
      <w:kern w:val="2"/>
      <w:sz w:val="21"/>
      <w:szCs w:val="22"/>
      <w:lang w:val="en-US" w:eastAsia="zh-CN" w:bidi="ar-SA"/>
    </w:rPr>
  </w:style>
  <w:style w:type="character" w:customStyle="1" w:styleId="20">
    <w:name w:val="标题 3 字符"/>
    <w:semiHidden/>
    <w:uiPriority w:val="9"/>
    <w:rPr>
      <w:rFonts w:ascii="Times New Roman" w:hAnsi="Times New Roman" w:eastAsia="宋体"/>
      <w:b/>
      <w:bCs/>
      <w:sz w:val="32"/>
      <w:szCs w:val="32"/>
    </w:rPr>
  </w:style>
  <w:style w:type="character" w:customStyle="1" w:styleId="21">
    <w:name w:val="melo-codeblock-Base-theme-char"/>
    <w:uiPriority w:val="0"/>
    <w:rPr>
      <w:rFonts w:ascii="Monaco" w:hAnsi="Monaco" w:eastAsia="Monaco" w:cs="Monaco"/>
      <w:color w:val="000000"/>
      <w:sz w:val="21"/>
    </w:rPr>
  </w:style>
  <w:style w:type="paragraph" w:styleId="22">
    <w:name w:val="No Spacing"/>
    <w:qFormat/>
    <w:uiPriority w:val="1"/>
    <w:pPr>
      <w:widowControl w:val="0"/>
      <w:jc w:val="both"/>
    </w:pPr>
    <w:rPr>
      <w:rFonts w:ascii="Times New Roman" w:hAnsi="Times New Roman" w:eastAsia="宋体" w:cstheme="minorBidi"/>
      <w:kern w:val="2"/>
      <w:sz w:val="21"/>
      <w:szCs w:val="22"/>
      <w:lang w:val="en-US" w:eastAsia="zh-CN" w:bidi="ar-SA"/>
    </w:rPr>
  </w:style>
  <w:style w:type="character" w:customStyle="1" w:styleId="23">
    <w:name w:val="页脚 字符"/>
    <w:uiPriority w:val="99"/>
    <w:rPr>
      <w:rFonts w:ascii="Times New Roman" w:hAnsi="Times New Roman" w:eastAsia="宋体"/>
      <w:sz w:val="18"/>
      <w:szCs w:val="18"/>
    </w:rPr>
  </w:style>
  <w:style w:type="character" w:customStyle="1" w:styleId="24">
    <w:name w:val="标题 1 字符"/>
    <w:uiPriority w:val="9"/>
    <w:rPr>
      <w:rFonts w:ascii="Times New Roman" w:hAnsi="Times New Roman" w:eastAsia="宋体"/>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48</Pages>
  <Words>15171</Words>
  <Characters>19717</Characters>
  <TotalTime>5</TotalTime>
  <ScaleCrop>false</ScaleCrop>
  <LinksUpToDate>false</LinksUpToDate>
  <CharactersWithSpaces>22259</CharactersWithSpaces>
  <Application>WPS Office_11.1.0.11744_F1E327BC-269C-435d-A152-05C5408002CA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2022-06-10T00:11:00Z</dcterms:created>
  <dc:creator>九日</dc:creator>
  <cp:lastModifiedBy>·</cp:lastModifiedBy>
  <dcterms:modified xsi:type="dcterms:W3CDTF">2022-06-10T09:19:24Z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4BAFFF8B505440579BE9801CBDED553B</vt:lpwstr>
  </property>
</Properties>
</file>